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4A88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10套新颖风格事业相关测评题（含统一计分规则）</w:t>
      </w:r>
    </w:p>
    <w:p w14:paraId="3C4EA72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统一计分规则</w:t>
      </w:r>
      <w:bookmarkEnd w:id="0"/>
    </w:p>
    <w:p w14:paraId="1ED2C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套事业测评题每套均包含5道核心题目，每道题设置4个符合场景逻辑的选项，对应分值为1-4分（具体选项分值见各套题目说明）。完成单套答题后，将5道题的分值相加得出总分（总分区间：5-20分）。每套题的结论均根据总分区间划分4个梯度，每个梯度对应专属的事业状态解读与发展建议，单套结论字数严格控制在800字左右，确保解读全面且精准。</w:t>
      </w:r>
    </w:p>
    <w:p w14:paraId="7E56321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第一套：「事业动力源解码」测评题</w:t>
      </w:r>
      <w:bookmarkEnd w:id="1"/>
    </w:p>
    <w:p w14:paraId="7B472E1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2"/>
    </w:p>
    <w:p w14:paraId="1E87CD3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当你为一项工作全力以赴时，核心驱动力更接近以下哪种？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AB79E7D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担心完不成会受到批评/惩罚</w:t>
      </w:r>
    </w:p>
    <w:p w14:paraId="5F59F371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完成后能获得明确的物质回报（如奖金、加薪）</w:t>
      </w:r>
    </w:p>
    <w:p w14:paraId="7C1DEA4C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工作成果能获得他人认可（如领导表扬、同事认可）</w:t>
      </w:r>
    </w:p>
    <w:p w14:paraId="54350EE7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工作本身带来的成就感，享受攻克难题的过程</w:t>
      </w:r>
    </w:p>
    <w:p w14:paraId="4605C0F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如果可以自主选择工作内容，你会优先考虑？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A6F5F21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流程简单、不易出错的基础工作</w:t>
      </w:r>
    </w:p>
    <w:p w14:paraId="5C3E6F9D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能快速看到收益、性价比高的工作</w:t>
      </w:r>
    </w:p>
    <w:p w14:paraId="609529A5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能提升个人知名度、获得行业认可的工作</w:t>
      </w:r>
    </w:p>
    <w:p w14:paraId="6C44495A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有挑战性、能实现自我价值的创新工作</w:t>
      </w:r>
    </w:p>
    <w:p w14:paraId="1BF6740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当工作中遇到瓶颈，你坚持下去的动力来自？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DBE67D6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不想让自己之前的付出白费</w:t>
      </w:r>
    </w:p>
    <w:p w14:paraId="1122A1FD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突破瓶颈后能获得更高的薪资待遇</w:t>
      </w:r>
    </w:p>
    <w:p w14:paraId="1C46FC08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不想让领导和同事失望</w:t>
      </w:r>
    </w:p>
    <w:p w14:paraId="39717DC9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相信突破瓶颈后能实现能力的跃迁</w:t>
      </w:r>
    </w:p>
    <w:p w14:paraId="2177138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你对“一份好事业”的定义更偏向于？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40891C3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稳定无风险，不用承担过多压力</w:t>
      </w:r>
    </w:p>
    <w:p w14:paraId="4AA79221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收入丰厚，能满足物质生活需求</w:t>
      </w:r>
    </w:p>
    <w:p w14:paraId="1EEEB97D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社会地位高，能获得他人尊重</w:t>
      </w:r>
    </w:p>
    <w:p w14:paraId="26553A1E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能发挥自身优势，实现个人理想</w:t>
      </w:r>
    </w:p>
    <w:p w14:paraId="68F318C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当工作内容重复枯燥时，你会如何调整状态？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4530FCB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被动应付，熬到任务结束即可</w:t>
      </w:r>
    </w:p>
    <w:p w14:paraId="4674239A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幻想完成后的物质奖励来激励自己</w:t>
      </w:r>
    </w:p>
    <w:p w14:paraId="475A60E3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希望通过高效完成获得领导的额外认可</w:t>
      </w:r>
    </w:p>
    <w:p w14:paraId="3B613681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主动寻找工作中的优化空间，给自己设定新目标</w:t>
      </w:r>
    </w:p>
    <w:p w14:paraId="4D4A684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结论（总分5-20分）</w:t>
      </w:r>
      <w:bookmarkEnd w:id="3"/>
    </w:p>
    <w:p w14:paraId="49715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事业动力属于“被动规避型”，核心驱动力来自对负面结果的恐惧，而非主动追求正向价值。在工作中，你更倾向于选择安稳、低风险的任务，缺乏主动突破的意识，面对重复枯燥的工作容易陷入被动应付的状态。这种动力模式能帮助你完成基础工作，但很难支撑你在事业上实现突破，长期处于这种状态可能会让你逐渐丧失工作热情，被行业发展甩在身后。建议你尝试跳出“避免批评”的思维定式，主动挖掘工作中能让自己产生兴趣的点，比如设定小的挑战目标，逐步培养主动进取的意识，同时可以多关注工作本身的价值，而非仅仅关注“不出错”。</w:t>
      </w:r>
    </w:p>
    <w:p w14:paraId="3BFDDA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事业动力属于“物质驱动型”，核心驱动力来自明确的物质回报。你对事业的期待更多集中在收入提升、物质满足上，会优先选择能快速获得收益的工作内容，这种务实的态度能让你在工作中保持一定的积极性，为了实现物质目标而付出努力。但需要注意的是，过度依赖物质驱动可能会让你陷入“短视”的误区，忽视长期的能力提升和职业积累。当物质回报达到瓶颈时，你的工作热情容易出现下滑。建议你在追求物质目标的同时，适当关注个人能力的成长，尝试将物质目标与长期职业发展结合起来，比如将“加薪”与“掌握新技能”绑定，让事业发展更具持续性。</w:t>
      </w:r>
    </w:p>
    <w:p w14:paraId="613B5A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事业动力属于“认可驱动型”，核心驱动力来自他人的认可与尊重。你渴望在工作中获得领导的表扬、同事的认可，甚至是行业内的知名度，这种动力能促使你主动提升工作质量，积极参与能展现自身价值的工作任务。在团队中，你往往是积极的配合者和贡献者，重视自身的职业形象。但需要警惕的是，过度依赖外界认可可能会让你失去自我判断的能力，容易为了迎合他人而忽视自己的真实职业需求。建议你在关注外界认可的同时，多倾听自己内心的声音，明确自己真正想要的职业方向，将他人的认可转化为自我提升的动力，而非唯一的追求目标。</w:t>
      </w:r>
    </w:p>
    <w:p w14:paraId="72BB2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事业动力属于“价值实现型”，核心驱动力来自工作本身带来的成就感和自我价值的实现。你热爱自己的事业，享受攻克难题、突破瓶颈的过程，愿意为了实现个人理想而主动付出。这种内生动力能让你在事业发展中保持长期的热情和积极性，即使遇到困难和挫折也能坚持下去。你具备较强的主动学习能力和创新意识，是事业发展中的核心推动者。但需要注意的是，过度追求自我价值的实现可能会让你对自己要求过高，承受过大的心理压力。建议你学会适当调整预期，平衡工作与生活的关系，在追求理想的同时，也要学会享受过程中的小成就，让事业发展更具韧性。</w:t>
      </w:r>
    </w:p>
    <w:p w14:paraId="19A207F4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第二套：「职场抗压韧性」测评题</w:t>
      </w:r>
      <w:bookmarkEnd w:id="4"/>
    </w:p>
    <w:p w14:paraId="0F6BA52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5"/>
    </w:p>
    <w:p w14:paraId="36C53E0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当公司突发紧急任务，需要你连续加班一周完成时，你会？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B599702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极度焦虑，担心自己无法完成，甚至想逃避</w:t>
      </w:r>
    </w:p>
    <w:p w14:paraId="2BCD5068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感到压力很大，但会硬着头皮接受，尽量完成</w:t>
      </w:r>
    </w:p>
    <w:p w14:paraId="719B6FAF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快速调整心态，梳理工作思路，合理分配时间推进</w:t>
      </w:r>
    </w:p>
    <w:p w14:paraId="4C7A8420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把这当作挑战，主动协调资源，高效完成任务</w:t>
      </w:r>
    </w:p>
    <w:p w14:paraId="615266C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如果你的工作成果被领导当众否定，你会如何应对？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6F88AFA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情绪崩溃，觉得自己一无是处，无法继续工作</w:t>
      </w:r>
    </w:p>
    <w:p w14:paraId="777BECE7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感到委屈和挫败，需要很长时间才能平复情绪</w:t>
      </w:r>
    </w:p>
    <w:p w14:paraId="039FF838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暂时感到失落，但会主动向领导请教问题所在，及时修改</w:t>
      </w:r>
    </w:p>
    <w:p w14:paraId="07631806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不纠结于情绪，专注于问题本身，快速优化方案并再次汇报</w:t>
      </w:r>
    </w:p>
    <w:p w14:paraId="519DB59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当你在工作中遇到能力无法解决的难题时，你会？</w:t>
      </w:r>
    </w:p>
    <w:p w14:paraId="041E9864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陷入自我怀疑，停滞不前，等待他人主动帮助</w:t>
      </w:r>
    </w:p>
    <w:p w14:paraId="3B5FCF11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尝试简单解决，解决不了就向同事求助，依赖他人的指导</w:t>
      </w:r>
    </w:p>
    <w:p w14:paraId="61888839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主动查阅资料、学习相关技能，同时向专业人士请教，逐步攻克</w:t>
      </w:r>
    </w:p>
    <w:p w14:paraId="2A88FEAB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梳理问题核心，拆分任务，整合身边资源，快速找到解决办法</w:t>
      </w:r>
    </w:p>
    <w:p w14:paraId="7B57D26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如果你的职业发展遇到瓶颈，长时间没有晋升机会，你会？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BC5A234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变得消极颓废，对工作失去信心，敷衍了事</w:t>
      </w:r>
    </w:p>
    <w:p w14:paraId="57AABE21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感到迷茫和焦虑，不知道该如何突破，原地踏步</w:t>
      </w:r>
    </w:p>
    <w:p w14:paraId="2DA100B5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主动分析瓶颈原因，制定提升计划，逐步提升自己的竞争力</w:t>
      </w:r>
    </w:p>
    <w:p w14:paraId="1225875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积极拓展人脉，寻找新的发展机会，同时提升自身能力，双线突破</w:t>
      </w:r>
    </w:p>
    <w:p w14:paraId="787E445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当你需要同时处理多项任务，且都面临截止日期时，你会？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6A3A587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不知所措，混乱中耽误进度，导致多项任务无法按时完成</w:t>
      </w:r>
    </w:p>
    <w:p w14:paraId="17FAD9B1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感到手忙脚乱，优先处理简单的任务，复杂任务容易拖延</w:t>
      </w:r>
    </w:p>
    <w:p w14:paraId="35F92E19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快速排序任务优先级，制定详细的时间表，按计划逐步完成</w:t>
      </w:r>
    </w:p>
    <w:p w14:paraId="76FB436A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合理分配时间和精力，适当借助他人力量，高效完成所有任务</w:t>
      </w:r>
    </w:p>
    <w:p w14:paraId="2B4A1E9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结论（总分5-20分）</w:t>
      </w:r>
      <w:bookmarkEnd w:id="6"/>
    </w:p>
    <w:p w14:paraId="05ACE2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职场抗压韧性较弱，属于“压力敏感型”人格。面对突发任务、负面评价、工作难题等压力场景时，你容易陷入焦虑、自我怀疑等负面情绪中，甚至产生逃避心理，无法快速调整状态推进工作。这种状态会严重影响你的工作效率和职业发展，长期下来可能会让你对职场产生恐惧心理。建议你先从调整心态入手，学会正视压力，将大的压力拆解为小的任务，逐步攻克。同时，可以主动学习一些情绪管理的方法，比如深呼吸、冥想等，缓解焦虑情绪。在工作中，不要害怕求助，主动向同事和领导请教，逐步建立工作信心。</w:t>
      </w:r>
    </w:p>
    <w:p w14:paraId="610C1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职场抗压韧性中等，属于“压力适应型”人格。面对压力时，你会感到不适和焦虑，但不会被压力击垮，能够在短暂的调整后硬着头皮推进工作。在处理复杂问题和多任务时，你虽然会感到手忙脚乱，但能通过优先处理简单任务来逐步推进。这种状态能让你应对日常的工作压力，但在遇到重大挑战时，容易出现心态波动，影响工作质量和效率。建议你提升自己的任务规划能力和问题解决能力，面对压力时，先冷静梳理问题核心，制定详细的应对计划，而非盲目推进。同时，可以多积累工作经验，提升自身能力，让自己在面对压力时更有底气。</w:t>
      </w:r>
    </w:p>
    <w:p w14:paraId="3F0FE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职场抗压韧性较强，属于“压力应对型”人格。面对压力场景时，你能快速调整心态，不被负面情绪左右，主动梳理问题思路，制定应对方案。在处理复杂问题和多任务时，你具备清晰的优先级意识，能够合理分配时间和精力，逐步推进工作。当遇到能力瓶颈时，你会主动学习和请教，不断提升自己的竞争力。这种状态能让你高效应对职场中的各种挑战，成为团队中的可靠力量。建议你继续保持这种积极的应对心态，同时可以尝试主动挑战更有难度的工作，进一步提升自己的抗压能力和解决问题的能力，为职业晋升积累资本。</w:t>
      </w:r>
    </w:p>
    <w:p w14:paraId="4665B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职场抗压韧性极强，属于“压力转化型”人格。你能将压力转化为前进的动力，面对突发任务、负面评价、复杂难题时，不仅不会感到焦虑，反而会将其视为提升自己的机会。在处理多任务和紧急情况时，你具备出色的资源整合能力和高效的执行能力，能够快速找到解决问题的最优方案。当职业发展遇到瓶颈时，你会主动拓展思路，寻找新的发展机会，双线推进自身发展。这种状态让你在事业发展中具备极强的竞争力，能够在复杂的职场环境中脱颖而出。建议你合理规划自己的职业发展路径，将这种强大的抗压能力和解决问题的能力用在核心目标上，同时注意平衡工作与生活，避免过度消耗自己的精力。</w:t>
      </w:r>
    </w:p>
    <w:p w14:paraId="6EB12064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第三套：「事业决策智慧」测评题</w:t>
      </w:r>
      <w:bookmarkEnd w:id="7"/>
    </w:p>
    <w:p w14:paraId="37F2734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8"/>
    </w:p>
    <w:p w14:paraId="7B8C483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当你需要在两份工作中做出选择：一份稳定但薪资较低，一份有挑战但薪资丰厚，你会？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450D933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纠结很久无法做出决定，最后听从他人的建议</w:t>
      </w:r>
    </w:p>
    <w:p w14:paraId="10C8901E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优先考虑稳定，选择薪资较低的工作，避免风险</w:t>
      </w:r>
    </w:p>
    <w:p w14:paraId="2E2E1F2F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综合分析两份工作的发展前景、自身适配度，再做出选择</w:t>
      </w:r>
    </w:p>
    <w:p w14:paraId="2C9C3B8A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优先考虑发展潜力，选择有挑战的工作，愿意承担风险</w:t>
      </w:r>
    </w:p>
    <w:p w14:paraId="011AD3F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当你的工作方案出现争议，一半人支持，一半人反对时，你会？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BC280CC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感到迷茫，放弃自己的方案，选择妥协</w:t>
      </w:r>
    </w:p>
    <w:p w14:paraId="453542E9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坚持自己的方案，忽略反对意见，强行推进</w:t>
      </w:r>
    </w:p>
    <w:p w14:paraId="4CB868DA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主动收集反对意见的核心原因，优化方案后再次征求大家意见</w:t>
      </w:r>
    </w:p>
    <w:p w14:paraId="7A5889DD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组织讨论，梳理各方利弊，结合实际情况调整方案，达成共识</w:t>
      </w:r>
    </w:p>
    <w:p w14:paraId="215B0B9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当你发现正在推进的项目存在潜在风险，可能导致项目失败时，你会？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0ABF2C9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害怕承担责任，选择隐瞒风险，等待事态发展</w:t>
      </w:r>
    </w:p>
    <w:p w14:paraId="008640D2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感到焦虑，不知道如何应对，向领导求助，等待指示</w:t>
      </w:r>
    </w:p>
    <w:p w14:paraId="6B1AEDD4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快速评估风险等级，制定应对预案，及时向领导汇报并推进解决</w:t>
      </w:r>
    </w:p>
    <w:p w14:paraId="62967C6F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主动牵头组织团队分析风险，整合资源解决问题，将风险降到最低</w:t>
      </w:r>
    </w:p>
    <w:p w14:paraId="1FBB4D2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当你有机会跳槽到一家行业头部公司，但需要从基层做起时，你会？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4F9F665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拒绝，觉得从基层做起很丢人，无法接受</w:t>
      </w:r>
    </w:p>
    <w:p w14:paraId="0D407605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犹豫，担心自己无法适应新环境，纠结是否接受</w:t>
      </w:r>
    </w:p>
    <w:p w14:paraId="738A02A6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分析行业头部公司的发展前景和自身成长空间，再做决定</w:t>
      </w:r>
    </w:p>
    <w:p w14:paraId="194DEF05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接受，认为行业头部公司的平台能带来更多机会，愿意从基层积累</w:t>
      </w:r>
    </w:p>
    <w:p w14:paraId="4FDEAF85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当你需要在短时间内做出一项重要的事业决策时，你会？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D736C74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慌乱中做出决定，事后容易后悔</w:t>
      </w:r>
    </w:p>
    <w:p w14:paraId="01D6A7B9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依赖过往经验做出决定，忽略实际情况的变化</w:t>
      </w:r>
    </w:p>
    <w:p w14:paraId="51E9217B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快速梳理关键信息，结合经验和实际情况做出决定</w:t>
      </w:r>
    </w:p>
    <w:p w14:paraId="00636E3D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抓住核心问题，快速评估利弊，果断做出决定并承担后果</w:t>
      </w:r>
    </w:p>
    <w:p w14:paraId="6071250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结论（总分5-20分）</w:t>
      </w:r>
      <w:bookmarkEnd w:id="9"/>
    </w:p>
    <w:p w14:paraId="452A86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事业决策能力较弱，属于“决策犹豫型”人格。面对事业选择和重要决策时，你容易陷入纠结和迷茫，缺乏自己的判断，要么依赖他人建议，要么在慌乱中做出后悔的决定。在面对风险和争议时，你倾向于逃避和隐瞒，害怕承担责任，无法主动解决问题。这种决策模式会让你错失很多事业发展的机会，长期下来会影响你的职业判断力和自信心。建议你在做决策前，先明确自己的核心需求和职业目标，将复杂的决策拆解为具体的评估维度，比如发展前景、自身适配度等。同时，要学会承担决策带来的后果，逐步培养自己的判断能力，不要过度依赖他人。</w:t>
      </w:r>
    </w:p>
    <w:p w14:paraId="14535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事业决策能力中等，属于“保守决策型”人格。面对事业决策时，你更倾向于选择稳定和安全的选项，避免承担风险。在遇到争议和风险时，你虽然不会逃避，但缺乏主动解决问题的意识，更多是依赖领导或他人的指示。在短时间内做决策时，你容易受过往经验影响，忽略实际情况的变化。这种决策模式能让你避免重大的决策失误，但也会让你错失一些有潜力的发展机会，显得过于保守。建议你在保持稳健的同时，适当提升自己的风险评估能力，尝试跳出过往经验的束缚，多关注行业发展趋势，在决策时多考虑长期的发展前景。</w:t>
      </w:r>
    </w:p>
    <w:p w14:paraId="53C70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事业决策能力较强，属于“理性决策型”人格。面对事业决策时，你能保持理性，综合分析各方面因素，结合自身需求和实际情况做出选择。在遇到争议和风险时，你会主动收集信息，分析问题核心，制定应对方案，积极推进问题解决。在短时间内做决策时，你能快速梳理关键信息，平衡经验和实际情况，做出合理的决定。这种决策模式能让你在规避风险的同时，抓住有价值的发展机会，成为事业发展中的可靠推动者。建议你继续保持理性的决策思路，同时可以多积累行业知识和决策经验，提升决策的效率和精准度，为事业发展保驾护航。</w:t>
      </w:r>
    </w:p>
    <w:p w14:paraId="15770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事业决策能力极强，属于“战略决策型”人格。你具备出色的战略眼光，面对事业决策时，能跳出眼前的利益，关注长期的发展前景和自身的核心目标。在遇到争议和风险时，你能主动牵头解决问题，整合资源，将风险转化为机会。在短时间内做决策时，你能快速抓住核心问题，果断做出决定并承担后果，具备极强的决策魄力。这种决策模式让你在事业发展中具备前瞻性和领导力，能够在复杂的环境中把握正确的发展方向，脱颖而出。建议你将这种出色的决策能力用在核心事业目标上，同时注意倾听他人的意见，避免因过度自信而出现决策偏差，让决策更加完善。</w:t>
      </w:r>
    </w:p>
    <w:p w14:paraId="130E5298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第四套：「职场协作力画像」测评题</w:t>
      </w:r>
      <w:bookmarkEnd w:id="10"/>
    </w:p>
    <w:p w14:paraId="104AC9F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11"/>
    </w:p>
    <w:p w14:paraId="0591DA9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当团队需要完成一项复杂任务，分工不明确时，你会？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15A9BC8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等待他人安排，不主动参与分工，避免承担责任</w:t>
      </w:r>
    </w:p>
    <w:p w14:paraId="79151EE0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选择自己擅长的简单任务，避免参与复杂的协作环节</w:t>
      </w:r>
    </w:p>
    <w:p w14:paraId="3CD64D20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主动提出分工建议，结合团队成员的优势合理分配任务</w:t>
      </w:r>
    </w:p>
    <w:p w14:paraId="4CAFC83B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牵头组织团队讨论，明确每个人的职责和目标，推动任务推进</w:t>
      </w:r>
    </w:p>
    <w:p w14:paraId="40A505D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当你的团队成员工作出现失误，影响团队进度时，你会？</w:t>
      </w:r>
    </w:p>
    <w:p w14:paraId="3E66D8B1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指责对方，将责任推给他人，避免自己受牵连</w:t>
      </w:r>
    </w:p>
    <w:p w14:paraId="02936F46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感到无奈，但不会主动帮助，只专注于自己的工作</w:t>
      </w:r>
    </w:p>
    <w:p w14:paraId="026BABBC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主动沟通，了解失误原因，帮助对方修正错误，弥补进度</w:t>
      </w:r>
    </w:p>
    <w:p w14:paraId="47BB5B6A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先安抚对方情绪，再组织团队分析问题，避免类似错误再次发生</w:t>
      </w:r>
    </w:p>
    <w:p w14:paraId="2F0EABB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当你需要团队成员配合你的工作，但对方不积极时，你会？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C696754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抱怨对方不配合，无法推进工作，陷入停滞状态</w:t>
      </w:r>
    </w:p>
    <w:p w14:paraId="5C94CFC1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向领导投诉，希望领导出面协调，强迫对方配合</w:t>
      </w:r>
    </w:p>
    <w:p w14:paraId="3CA413DF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主动与对方沟通，说明工作的重要性和关联性，争取对方的支持</w:t>
      </w:r>
    </w:p>
    <w:p w14:paraId="6FE45B83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调整工作方式，结合对方的工作节奏，寻找双方协作的平衡点</w:t>
      </w:r>
    </w:p>
    <w:p w14:paraId="7469BF9F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当团队讨论工作方案时，你的观点与多数人不一致时，你会？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1021E4D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不敢表达自己的观点，害怕被孤立，选择随大流</w:t>
      </w:r>
    </w:p>
    <w:p w14:paraId="4A3FBA4A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坚持自己的观点，与他人争论，不愿妥协</w:t>
      </w:r>
    </w:p>
    <w:p w14:paraId="1E93B69F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冷静表达自己的观点和理由，倾听他人的意见，寻找共识</w:t>
      </w:r>
    </w:p>
    <w:p w14:paraId="5EC5AD0D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主动引导大家从不同角度分析问题，整合各方观点，形成更完善的方案</w:t>
      </w:r>
    </w:p>
    <w:p w14:paraId="2126BF09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当团队完成一项重要任务，获得表彰时，你会如何看待团队的功劳？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4501559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强调自己的贡献，认为自己功劳最大</w:t>
      </w:r>
    </w:p>
    <w:p w14:paraId="7D17C73F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觉得与自己关系不大，不关心表彰结果</w:t>
      </w:r>
    </w:p>
    <w:p w14:paraId="40AF1838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认可团队每个人的贡献，为团队的成就感到高兴</w:t>
      </w:r>
    </w:p>
    <w:p w14:paraId="10DBBE5B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主动肯定团队成员的付出，总结协作经验，为后续工作积累基础</w:t>
      </w:r>
    </w:p>
    <w:p w14:paraId="36B5875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结论（总分5-20分）</w:t>
      </w:r>
      <w:bookmarkEnd w:id="12"/>
    </w:p>
    <w:p w14:paraId="57F50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职场协作力较弱，属于“个体孤立型”人格。在团队工作中，你缺乏主动协作的意识，倾向于等待安排、逃避责任，遇到问题时习惯指责他人或抱怨环境，无法主动与他人沟通配合。这种状态会让你在团队中显得格格不入，难以获得他人的信任和支持，不仅影响团队的工作效率，也会阻碍自己的职业发展。建议你先转变心态，认识到协作的重要性，主动参与团队分工，遇到问题时先从自身找原因，而非指责他人。同时，学会主动与团队成员沟通，表达自己的想法和需求，逐步培养协作意识。</w:t>
      </w:r>
    </w:p>
    <w:p w14:paraId="31B56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职场协作力中等，属于“被动协作型”人格。在团队工作中，你能完成自己分内的工作，但缺乏主动参与协作的积极性，遇到问题时更倾向于依赖领导或他人协调，而非主动解决。在观点不一致时，你要么随大流，要么固执己见，难以与他人形成有效共识。这种状态能让你适应基本的团队协作需求，但无法在团队中发挥积极作用，难以成为团队的核心成员。建议你提升自己的主动沟通能力，遇到问题时主动与他人沟通协商，学会倾听和尊重他人的意见，在坚持自己观点的同时，也能灵活妥协，形成有效的协作共识。</w:t>
      </w:r>
    </w:p>
    <w:p w14:paraId="6279E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职场协作力较强，属于“主动协作型”人格。在团队工作中，你具备主动协作的意识，能主动参与分工、沟通配合，遇到问题时会主动帮助他人解决，积极推进团队目标的实现。在观点不一致时，你能冷静表达自己的想法，倾听他人的意见，寻找共识。你认可团队成员的贡献，能为团队的成就感到高兴。这种状态让你在团队中深受欢迎，成为团队的可靠力量，能够有效提升团队的协作效率。建议你继续保持主动协作的态度，同时可以提升自己的协调能力和团队管理意识，尝试牵头组织一些协作任务，进一步发挥自己的协作价值。</w:t>
      </w:r>
    </w:p>
    <w:p w14:paraId="5ED22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职场协作力极强，属于“协作引领型”人格。你具备出色的团队协作能力和领导力，能主动牵头组织团队协作，明确分工和目标，推动团队高效完成任务。遇到问题时，你能安抚情绪、整合资源，带领团队解决问题，避免矛盾升级。在观点不一致时，你能引导大家全面分析问题，整合各方优势，形成更完善的方案。你善于肯定他人的付出，总结协作经验，为团队的长期发展积累基础。这种状态让你在团队中具备极强的凝聚力和影响力，能够成为团队的核心领导者。建议你将这种出色的协作能力用在团队建设和项目推进上，同时注意关注每个团队成员的成长需求，让团队协作更具凝聚力和战斗力。</w:t>
      </w:r>
    </w:p>
    <w:p w14:paraId="6D9D24EF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第五套：「事业成长力潜能」测评题</w:t>
      </w:r>
      <w:bookmarkEnd w:id="13"/>
    </w:p>
    <w:p w14:paraId="007690B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14"/>
    </w:p>
    <w:p w14:paraId="065BA33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当行业出现新的技术或趋势，可能影响你的工作时，你会？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78A9BDB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忽视这种变化，认为与自己无关，继续按老方法工作</w:t>
      </w:r>
    </w:p>
    <w:p w14:paraId="2D28A5CF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感到焦虑，但不知道如何应对，只能被动接受变化</w:t>
      </w:r>
    </w:p>
    <w:p w14:paraId="7E89AA14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主动了解新趋势、学习新技术，适应行业变化</w:t>
      </w:r>
    </w:p>
    <w:p w14:paraId="77B33514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深入研究新趋势，提前布局，将新技术融入工作，抢占先机</w:t>
      </w:r>
    </w:p>
    <w:p w14:paraId="221D8C58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当你完成一项熟悉的工作后，你会如何规划后续的工作学习？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95260C3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满足于现状，不再主动学习，重复做熟悉的工作</w:t>
      </w:r>
    </w:p>
    <w:p w14:paraId="3F4F2C79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偶尔学习一些基础技能，但缺乏系统的规划</w:t>
      </w:r>
    </w:p>
    <w:p w14:paraId="51EBA353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制定简单的学习计划，学习与工作相关的技能，提升效率</w:t>
      </w:r>
    </w:p>
    <w:p w14:paraId="30C421B7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制定长期的成长计划，学习能提升核心竞争力的技能，为职业发展铺路</w:t>
      </w:r>
    </w:p>
    <w:p w14:paraId="133CAFB7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当你在工作中遇到自己不擅长的领域时，你会？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6E78297">
      <w:pPr>
        <w:numPr>
          <w:ilvl w:val="0"/>
          <w:numId w:val="1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逃避相关工作，害怕自己做不好，影响工作表现</w:t>
      </w:r>
    </w:p>
    <w:p w14:paraId="0E8CEE73">
      <w:pPr>
        <w:numPr>
          <w:ilvl w:val="0"/>
          <w:numId w:val="1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依赖他人完成，自己只做辅助工作，不主动学习</w:t>
      </w:r>
    </w:p>
    <w:p w14:paraId="69B0E190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主动向专业人士请教，学习相关知识，逐步掌握技能</w:t>
      </w:r>
    </w:p>
    <w:p w14:paraId="0BCD2EDE">
      <w:pPr>
        <w:numPr>
          <w:ilvl w:val="0"/>
          <w:numId w:val="1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主动承担相关工作，通过查阅资料、参加培训等方式快速掌握技能</w:t>
      </w:r>
    </w:p>
    <w:p w14:paraId="3B170B2B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当你的领导给你安排超出你能力范围的任务时，你会？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92BD030">
      <w:pPr>
        <w:numPr>
          <w:ilvl w:val="0"/>
          <w:numId w:val="1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直接拒绝，认为自己无法完成，避免失败</w:t>
      </w:r>
    </w:p>
    <w:p w14:paraId="4570D639">
      <w:pPr>
        <w:numPr>
          <w:ilvl w:val="0"/>
          <w:numId w:val="1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勉强接受，但缺乏信心，不知道如何推进</w:t>
      </w:r>
    </w:p>
    <w:p w14:paraId="2A7B04E0">
      <w:pPr>
        <w:numPr>
          <w:ilvl w:val="0"/>
          <w:numId w:val="1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接受任务，主动向领导和同事请教，制定详细计划逐步推进</w:t>
      </w:r>
    </w:p>
    <w:p w14:paraId="411F0B2C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欣然接受，将其视为成长的机会，主动整合资源，高效完成任务</w:t>
      </w:r>
    </w:p>
    <w:p w14:paraId="49D198A9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你如何看待工作中的失败和挫折？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5FDF174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视为耻辱，尽量避免提及，害怕影响自己的职业形象</w:t>
      </w:r>
    </w:p>
    <w:p w14:paraId="2382F66F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感到沮丧，需要很长时间才能平复，影响后续工作</w:t>
      </w:r>
    </w:p>
    <w:p w14:paraId="080E7583">
      <w:pPr>
        <w:numPr>
          <w:ilvl w:val="0"/>
          <w:numId w:val="1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视为学习的机会，总结失败经验，避免再次犯错</w:t>
      </w:r>
    </w:p>
    <w:p w14:paraId="73EB8DB8">
      <w:pPr>
        <w:numPr>
          <w:ilvl w:val="0"/>
          <w:numId w:val="1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视为成长的阶梯，从失败中提炼核心问题，提升自己的能力</w:t>
      </w:r>
    </w:p>
    <w:p w14:paraId="070BEDC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结论（总分5-20分）</w:t>
      </w:r>
      <w:bookmarkEnd w:id="15"/>
    </w:p>
    <w:p w14:paraId="0C125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事业成长力潜能较弱，属于“安于现状型”人格。你缺乏主动学习和适应变化的意识，满足于熟悉的工作环境和工作内容，害怕挑战和失败，遇到新趋势、新领域时选择逃避。这种状态会让你在行业发展中逐渐失去竞争力，当行业出现重大变化时，容易被淘汰。建议你先转变心态，认识到成长的重要性，主动关注行业发展趋势，尝试接触自己不擅长的领域。同时，学会正视失败和挫折，将其视为学习的机会，逐步培养主动学习的意识和能力。</w:t>
      </w:r>
    </w:p>
    <w:p w14:paraId="204CE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事业成长力潜能中等，属于“被动成长型”人格。你能意识到成长的重要性，但缺乏主动规划和行动的意识，面对新趋势和新挑战时，更多是被动接受和适应，而非主动出击。在学习和提升能力方面，你缺乏系统的规划，多是零散地学习一些基础技能。这种状态能让你适应行业的基本变化，但很难实现职业的跨越式发展，容易陷入职业瓶颈。建议你制定系统的职业成长计划，明确自己的成长目标，主动学习能提升核心竞争力的技能。同时，主动承担有挑战的工作，将其视为成长的机会，逐步提升自己的主动成长能力。</w:t>
      </w:r>
    </w:p>
    <w:p w14:paraId="3B292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事业成长力潜能较强，属于“主动成长型”人格。你具备强烈的主动成长意识，能主动关注行业趋势，学习新技术、新技能，适应行业变化。面对新领域和挑战时，你会主动请教和学习，制定详细的计划推进工作。你能正视失败和挫折，从失败中总结经验，提升自己的能力。这种状态让你在行业发展中具备较强的竞争力，能够不断突破职业瓶颈，实现稳步发展。建议你继续保持主动成长的态度，优化自己的成长计划，聚焦核心职业目标，提升学习效率和能力转化效率。同时，主动拓展行业人脉，学习他人的成长经验，加速自己的成长。</w:t>
      </w:r>
    </w:p>
    <w:p w14:paraId="015F8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事业成长力潜能极强，属于“引领成长型”人格。你具备出色的前瞻性和主动成长能力，能提前洞察行业趋势，主动布局学习和提升，将新技术、新方法融入工作，抢占职业发展的先机。面对挑战和超出能力范围的任务时，你能欣然接受，快速整合资源，高效完成任务，实现能力的快速跃迁。你能从失败中提炼核心问题，将挫折转化为成长的阶梯，不断提升自己的核心竞争力。这种状态让你在行业发展中具备引领优势，能够成为行业的佼佼者。建议你将这种强大的成长能力用在核心职业目标上，同时可以尝试分享自己的成长经验，带动团队一起成长，形成更大的职业影响力。</w:t>
      </w:r>
    </w:p>
    <w:p w14:paraId="01C643AA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第六套：「事业边界感尺度」测评题</w:t>
      </w:r>
      <w:bookmarkEnd w:id="16"/>
    </w:p>
    <w:p w14:paraId="4F144B23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17"/>
    </w:p>
    <w:p w14:paraId="0944F17E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当领导在非工作时间（如深夜、周末）给你安排工作时，你会？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C884F0C">
      <w:pPr>
        <w:numPr>
          <w:ilvl w:val="0"/>
          <w:numId w:val="1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立刻回复并开始工作，害怕得罪领导，不敢拒绝</w:t>
      </w:r>
    </w:p>
    <w:p w14:paraId="18BF6F2E">
      <w:pPr>
        <w:numPr>
          <w:ilvl w:val="0"/>
          <w:numId w:val="1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感到无奈，但还是会接受，牺牲私人时间完成工作</w:t>
      </w:r>
    </w:p>
    <w:p w14:paraId="7952E162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先判断工作的紧急程度，紧急任务就处理，非紧急任务则说明情况，上班后完成</w:t>
      </w:r>
    </w:p>
    <w:p w14:paraId="09575BC8">
      <w:pPr>
        <w:numPr>
          <w:ilvl w:val="0"/>
          <w:numId w:val="1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主动与领导沟通，明确工作的紧急性和优先级，协商合理的完成时间，保障私人时间</w:t>
      </w:r>
    </w:p>
    <w:p w14:paraId="16DCDD4A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当同事向你求助完成他的本职工作时，你会？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E74AEAC">
      <w:pPr>
        <w:numPr>
          <w:ilvl w:val="0"/>
          <w:numId w:val="1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毫不犹豫地答应，害怕拒绝会影响同事关系</w:t>
      </w:r>
    </w:p>
    <w:p w14:paraId="20D6BFCF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不太愿意，但还是会帮忙，自己的工作则往后拖延</w:t>
      </w:r>
    </w:p>
    <w:p w14:paraId="5879C38A">
      <w:pPr>
        <w:numPr>
          <w:ilvl w:val="0"/>
          <w:numId w:val="1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先完成自己的工作，再根据时间情况决定是否帮忙</w:t>
      </w:r>
    </w:p>
    <w:p w14:paraId="095C3E3A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明确自己的工作边界，说明无法帮忙的原因，同时可以提供方法建议，引导对方自己完成</w:t>
      </w:r>
    </w:p>
    <w:p w14:paraId="27BBBBB9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当工作中需要你承担不属于自己职责范围的任务时，你会？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D5B01E6">
      <w:pPr>
        <w:numPr>
          <w:ilvl w:val="0"/>
          <w:numId w:val="1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默默接受，不敢提出异议，害怕被认为不服从安排</w:t>
      </w:r>
    </w:p>
    <w:p w14:paraId="5DABCB42">
      <w:pPr>
        <w:numPr>
          <w:ilvl w:val="0"/>
          <w:numId w:val="1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勉强接受，但会在背后抱怨，影响工作心情</w:t>
      </w:r>
    </w:p>
    <w:p w14:paraId="0064AD83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先接受任务，完成后向领导说明情况，明确自己的职责边界</w:t>
      </w:r>
    </w:p>
    <w:p w14:paraId="1288BAFF">
      <w:pPr>
        <w:numPr>
          <w:ilvl w:val="0"/>
          <w:numId w:val="1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主动向领导沟通，明确任务的职责归属，协商合理的分工，避免承担额外的责任</w:t>
      </w:r>
    </w:p>
    <w:p w14:paraId="4BDC8AA5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当你的私人生活被工作过度占用，导致身心疲惫时，你会？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D1CA13F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继续坚持，认为这是事业发展的必要牺牲</w:t>
      </w:r>
    </w:p>
    <w:p w14:paraId="48A61FBA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感到痛苦，但不知道如何改变，只能被动承受</w:t>
      </w:r>
    </w:p>
    <w:p w14:paraId="550D9154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尝试调整工作节奏，提高效率，争取更多私人时间</w:t>
      </w:r>
    </w:p>
    <w:p w14:paraId="17796DB4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重新规划事业与生活的平衡，必要时调整工作状态或更换工作，保障自身健康</w:t>
      </w:r>
    </w:p>
    <w:p w14:paraId="431E5A46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当你在工作中遇到同事过度打探你的私人生活时，你会？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060D242">
      <w:pPr>
        <w:numPr>
          <w:ilvl w:val="0"/>
          <w:numId w:val="1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如实回答，害怕拒绝会让对方不高兴</w:t>
      </w:r>
    </w:p>
    <w:p w14:paraId="081D91BD">
      <w:pPr>
        <w:numPr>
          <w:ilvl w:val="0"/>
          <w:numId w:val="1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不太愿意，但还是会透露一些，避免尴尬</w:t>
      </w:r>
    </w:p>
    <w:p w14:paraId="43439A5C">
      <w:pPr>
        <w:numPr>
          <w:ilvl w:val="0"/>
          <w:numId w:val="1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委婉地转移话题，不正面回答，暗示对方关注工作</w:t>
      </w:r>
    </w:p>
    <w:p w14:paraId="34E5A37B">
      <w:pPr>
        <w:numPr>
          <w:ilvl w:val="0"/>
          <w:numId w:val="1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明确表示自己的私人生活不想被过度打探，礼貌地划清边界</w:t>
      </w:r>
    </w:p>
    <w:p w14:paraId="4D0D5B9D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结论（总分5-20分）</w:t>
      </w:r>
      <w:bookmarkEnd w:id="18"/>
    </w:p>
    <w:p w14:paraId="2966A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事业边界感极弱，属于“边界模糊型”人格。你缺乏明确的自我边界意识，在工作中习惯讨好他人，不敢拒绝领导和同事的不合理要求，容易牺牲自己的私人时间和利益，导致工作过度侵占生活，身心疲惫。这种状态会让你在事业中逐渐失去自我，长期处于过度消耗的状态，不仅影响工作效率和质量，也会损害自身的身心健康。建议你先建立自我边界意识，明确自己的工作职责和生活需求，学会拒绝不合理的要求。同时，主动与领导和同事沟通，明确工作的边界和优先级，避免过度消耗自己。</w:t>
      </w:r>
    </w:p>
    <w:p w14:paraId="2E081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事业边界感较弱，属于“被动妥协型”人格。你有一定的边界意识，但在实际工作中，容易因为害怕得罪他人、影响关系而被动妥协，牺牲自己的私人时间和利益。面对不合理的要求，你虽然会感到无奈和不满，但很少主动提出异议，更多是被动承受。这种状态会让你在工作中经常感到疲惫和委屈，影响工作心情和积极性。建议你提升自己的沟通能力和拒绝的勇气，学会委婉地表达自己的需求和边界，在维护关系的同时，也能保障自己的合理利益。同时，要明确自己的核心需求，不要为了迎合他人而过度妥协。</w:t>
      </w:r>
    </w:p>
    <w:p w14:paraId="48AF2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事业边界感较强，属于“主动平衡型”人格。你具备明确的边界意识，能清晰区分工作与生活的边界，合理判断工作的优先级和紧急程度。面对不合理的要求，你不会盲目接受，也不会直接拒绝，而是会通过沟通协商找到平衡点，既保障自己的私人时间和利益，也维护良好的职场关系。当工作过度侵占生活时，你会主动调整工作节奏，寻求事业与生活的平衡。这种状态让你在工作中保持积极的心态，同时也能享受生活的乐趣，实现可持续的事业发展。建议你继续保持这种平衡的心态，不断优化沟通方式，让边界感成为保障事业发展和生活质量的重要支撑。</w:t>
      </w:r>
    </w:p>
    <w:p w14:paraId="6311D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事业边界感极强，属于“边界主导型”人格。你具备清晰且坚定的边界意识，能主动主导自己的工作和生活节奏，明确拒绝不合理的要求，不会为了迎合他人而牺牲自己的核心利益。面对领导和同事的不合理安排，你能通过高效的沟通明确职责边界和合理的工作节奏，保障自己的私人时间和身心健康。你将事业与生活的平衡视为重要目标，必要时会主动调整工作状态，确保自身的可持续发展。这种状态让你在事业中保持独立和自主，具备极强的自我掌控力，能够在保障生活质量的同时，实现高效的事业发展。建议你在保持坚定边界的同时，注意沟通的语气和方式，让边界感更容易被他人理解和接受，进一步提升职场关系的和谐度。</w:t>
      </w:r>
    </w:p>
    <w:p w14:paraId="3BA165D0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第七套：「事业野心度罗盘」测评题</w:t>
      </w:r>
      <w:bookmarkEnd w:id="19"/>
    </w:p>
    <w:p w14:paraId="4A7129C6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20"/>
    </w:p>
    <w:p w14:paraId="4F753CEF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你对自己的事业目标规划是？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E2EB11F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没有明确目标，随遇而安，做好眼前的工作即可</w:t>
      </w:r>
    </w:p>
    <w:p w14:paraId="5645794A">
      <w:pPr>
        <w:numPr>
          <w:ilvl w:val="0"/>
          <w:numId w:val="1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有简单的目标，希望工作稳定，能满足基本的生活需求</w:t>
      </w:r>
    </w:p>
    <w:p w14:paraId="7937436F">
      <w:pPr>
        <w:numPr>
          <w:ilvl w:val="0"/>
          <w:numId w:val="1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有清晰的中短期目标，希望在3-5年内获得晋升和薪资提升</w:t>
      </w:r>
    </w:p>
    <w:p w14:paraId="09156502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有长远的战略目标，希望成为行业精英或自主创业，实现事业的巅峰</w:t>
      </w:r>
    </w:p>
    <w:p w14:paraId="35A1847D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当你看到同事比你晋升更快、薪资更高时，你会？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C216242">
      <w:pPr>
        <w:numPr>
          <w:ilvl w:val="0"/>
          <w:numId w:val="1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羡慕但不行动，认为是自己运气不好</w:t>
      </w:r>
    </w:p>
    <w:p w14:paraId="3312883A">
      <w:pPr>
        <w:numPr>
          <w:ilvl w:val="0"/>
          <w:numId w:val="1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感到失落，但不会主动改变，继续按部就班工作</w:t>
      </w:r>
    </w:p>
    <w:p w14:paraId="4F9BB436">
      <w:pPr>
        <w:numPr>
          <w:ilvl w:val="0"/>
          <w:numId w:val="1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分析对方的优势和自己的不足，制定提升计划，努力追赶</w:t>
      </w:r>
    </w:p>
    <w:p w14:paraId="3262CB24">
      <w:pPr>
        <w:numPr>
          <w:ilvl w:val="0"/>
          <w:numId w:val="1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将其视为动力，主动寻找超越的机会，甚至规划更长远的发展路径</w:t>
      </w:r>
    </w:p>
    <w:p w14:paraId="65B4FF7F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当有机会参与高风险、高回报的项目时，你会？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073DE72">
      <w:pPr>
        <w:numPr>
          <w:ilvl w:val="0"/>
          <w:numId w:val="1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直接拒绝，害怕失败，选择稳定的工作</w:t>
      </w:r>
    </w:p>
    <w:p w14:paraId="1A098566">
      <w:pPr>
        <w:numPr>
          <w:ilvl w:val="0"/>
          <w:numId w:val="1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犹豫不前，担心风险过大，不敢参与</w:t>
      </w:r>
    </w:p>
    <w:p w14:paraId="78D1C364">
      <w:pPr>
        <w:numPr>
          <w:ilvl w:val="0"/>
          <w:numId w:val="1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认真评估风险和回报，在可控范围内参与项目</w:t>
      </w:r>
    </w:p>
    <w:p w14:paraId="1FDEB586">
      <w:pPr>
        <w:numPr>
          <w:ilvl w:val="0"/>
          <w:numId w:val="1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主动参与，认为高风险才能带来高回报，愿意为了事业目标承担风险</w:t>
      </w:r>
    </w:p>
    <w:p w14:paraId="308276FA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你是否愿意为了实现事业目标，牺牲部分个人时间和兴趣爱好？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72CA324">
      <w:pPr>
        <w:numPr>
          <w:ilvl w:val="0"/>
          <w:numId w:val="1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不愿意，个人时间和兴趣爱好比事业更重要</w:t>
      </w:r>
    </w:p>
    <w:p w14:paraId="786CD8A7">
      <w:pPr>
        <w:numPr>
          <w:ilvl w:val="0"/>
          <w:numId w:val="1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偶尔可以牺牲，但不能长期如此</w:t>
      </w:r>
    </w:p>
    <w:p w14:paraId="4F3C8FF8">
      <w:pPr>
        <w:numPr>
          <w:ilvl w:val="0"/>
          <w:numId w:val="1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愿意在关键阶段牺牲，为了实现目标全力以赴</w:t>
      </w:r>
    </w:p>
    <w:p w14:paraId="518F0219">
      <w:pPr>
        <w:numPr>
          <w:ilvl w:val="0"/>
          <w:numId w:val="1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愿意长期牺牲，认为事业目标的实现比个人享受更重要</w:t>
      </w:r>
    </w:p>
    <w:p w14:paraId="3BE6121D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你对“事业成功”的定义是？</w:t>
      </w:r>
    </w:p>
    <w:p w14:paraId="4A90974B">
      <w:pPr>
        <w:numPr>
          <w:ilvl w:val="0"/>
          <w:numId w:val="1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工作稳定，不用承担过多压力</w:t>
      </w:r>
    </w:p>
    <w:p w14:paraId="2CF23074">
      <w:pPr>
        <w:numPr>
          <w:ilvl w:val="0"/>
          <w:numId w:val="1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薪资丰厚，能满足物质生活需求</w:t>
      </w:r>
    </w:p>
    <w:p w14:paraId="44B727A7">
      <w:pPr>
        <w:numPr>
          <w:ilvl w:val="0"/>
          <w:numId w:val="1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获得晋升，成为团队负责人，拥有一定的权力</w:t>
      </w:r>
    </w:p>
    <w:p w14:paraId="59FEDDE7">
      <w:pPr>
        <w:numPr>
          <w:ilvl w:val="0"/>
          <w:numId w:val="1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成为行业权威，拥有自己的事业版图，实现更大的社会价值</w:t>
      </w:r>
    </w:p>
    <w:p w14:paraId="2E7C6A3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结论（总分5-20分）</w:t>
      </w:r>
      <w:bookmarkEnd w:id="21"/>
    </w:p>
    <w:p w14:paraId="74655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事业野心度极低，属于“安稳度日型”人格。你缺乏明确的事业目标，对事业发展没有过高的追求，更看重工作的稳定性和轻松度，不愿意为了事业牺牲个人时间和兴趣爱好。面对竞争和机会时，你倾向于选择逃避和放弃，满足于眼前的安稳生活。这种状态能让你享受平淡的生活乐趣，避免事业竞争带来的压力，但也会让你失去很多发展机会，长期下来可能会因为缺乏成长而感到迷茫。建议你尝试设定一些简单的事业目标，逐步培养对事业的兴趣和追求，在安稳的基础上实现小幅成长，让生活更有方向感。</w:t>
      </w:r>
    </w:p>
    <w:p w14:paraId="451C4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事业野心度较低，属于“稳步求进型”人格。你有简单的事业目标，希望工作稳定、薪资可观，但缺乏强烈的竞争意识和长远的规划。面对机会和竞争时，你会感到犹豫和迷茫，不会主动争取，更多是按部就班地工作。你愿意偶尔为事业牺牲个人时间，但不会长期如此。这种状态能让你在事业中稳步发展，避免过度消耗自己，但也容易陷入职业瓶颈，难以实现跨越式发展。建议你尝试制定清晰的中短期事业目标，提升自己的竞争意识，主动抓住合适的发展机会，在稳步发展的基础上实现更大的突破。</w:t>
      </w:r>
    </w:p>
    <w:p w14:paraId="72F53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事业野心度较高，属于“积极进取型”人格。你有清晰的中短期事业目标，渴望通过自己的努力获得晋升和薪资提升，具备强烈的竞争意识。面对机会和高风险项目时，你会认真评估，在可控范围内主动争取。你愿意在关键阶段牺牲个人时间，为了实现目标全力以赴。这种状态让你在事业中具备较强的竞争力，能够不断突破职业瓶颈，实现稳步成长。建议你继续保持积极进取的态度，制定更长远的事业规划，提升自己的战略眼光和风险把控能力，为实现更高的事业目标积累资本。</w:t>
      </w:r>
    </w:p>
    <w:p w14:paraId="56BD3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事业野心度极高，属于“野心勃勃型”人格。你有远大的事业抱负，渴望成为行业精英或拥有自己的事业版图，实现更大的社会价值。面对机会和竞争时，你会主动出击，愿意为了事业目标承担高风险、长期牺牲个人时间。你具备强烈的竞争意识和战略眼光，能够为了长远目标放弃眼前的小利益。这种状态让你在事业中具备极强的驱动力和竞争力，能够在复杂的竞争环境中脱颖而出，实现事业的巅峰。建议你在追求高目标的同时，注意平衡事业与生活的关系，避免过度消耗自己的身心健康。同时，要保持理性的判断，不要为了追求目标而忽视风险，确保事业发展的可持续性。</w:t>
      </w:r>
    </w:p>
    <w:p w14:paraId="1F2E7B70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第八套：「职场创新力引擎」测评题</w:t>
      </w:r>
      <w:bookmarkEnd w:id="22"/>
    </w:p>
    <w:p w14:paraId="3BB564DB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23"/>
    </w:p>
    <w:p w14:paraId="5999A309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当你需要完成一项常规工作时，你会？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46D6ED0">
      <w:pPr>
        <w:numPr>
          <w:ilvl w:val="0"/>
          <w:numId w:val="1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严格按照传统方法完成，不敢有任何改变</w:t>
      </w:r>
    </w:p>
    <w:p w14:paraId="3E19E6E1">
      <w:pPr>
        <w:numPr>
          <w:ilvl w:val="0"/>
          <w:numId w:val="1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按部就班完成，偶尔会想有没有更简单的方法，但不会尝试</w:t>
      </w:r>
    </w:p>
    <w:p w14:paraId="0E306D6F">
      <w:pPr>
        <w:numPr>
          <w:ilvl w:val="0"/>
          <w:numId w:val="1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尝试思考更高效的方法，在不影响工作质量的前提下进行小的优化</w:t>
      </w:r>
    </w:p>
    <w:p w14:paraId="2D8252A4">
      <w:pPr>
        <w:numPr>
          <w:ilvl w:val="0"/>
          <w:numId w:val="1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主动探索创新的工作方法，结合新技术或新思路，大幅提升工作效率</w:t>
      </w:r>
    </w:p>
    <w:p w14:paraId="4099B286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当你的创新想法被领导否定时，你会？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A15A5D7">
      <w:pPr>
        <w:numPr>
          <w:ilvl w:val="0"/>
          <w:numId w:val="1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彻底放弃自己的想法，再也不尝试创新</w:t>
      </w:r>
    </w:p>
    <w:p w14:paraId="271F531B">
      <w:pPr>
        <w:numPr>
          <w:ilvl w:val="0"/>
          <w:numId w:val="1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感到沮丧，认为自己的想法不被认可，不再主动提出创新建议</w:t>
      </w:r>
    </w:p>
    <w:p w14:paraId="52D885AF">
      <w:pPr>
        <w:numPr>
          <w:ilvl w:val="0"/>
          <w:numId w:val="1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询问领导否定的原因，完善自己的想法后再次提出</w:t>
      </w:r>
    </w:p>
    <w:p w14:paraId="77379E64">
      <w:pPr>
        <w:numPr>
          <w:ilvl w:val="0"/>
          <w:numId w:val="1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分析领导的意见，结合实际情况调整思路，寻找更合适的创新方向</w:t>
      </w:r>
    </w:p>
    <w:p w14:paraId="69854621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当团队面临工作瓶颈，传统方法无法解决时，你会？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1D6FA19">
      <w:pPr>
        <w:numPr>
          <w:ilvl w:val="0"/>
          <w:numId w:val="1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跟随团队一起焦虑，不知道如何应对，等待领导的解决方案</w:t>
      </w:r>
    </w:p>
    <w:p w14:paraId="2F3552B0">
      <w:pPr>
        <w:numPr>
          <w:ilvl w:val="0"/>
          <w:numId w:val="1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尝试用传统方法反复试验，希望能解决问题</w:t>
      </w:r>
    </w:p>
    <w:p w14:paraId="5F657461">
      <w:pPr>
        <w:numPr>
          <w:ilvl w:val="0"/>
          <w:numId w:val="1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主动提出自己的创新思路，尝试解决问题</w:t>
      </w:r>
    </w:p>
    <w:p w14:paraId="2F8374C6">
      <w:pPr>
        <w:numPr>
          <w:ilvl w:val="0"/>
          <w:numId w:val="1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牵头组织团队头脑风暴，收集各方创新想法，整合形成解决方案</w:t>
      </w:r>
    </w:p>
    <w:p w14:paraId="26E3B16E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你是否会主动学习创新相关的知识和技能，提升自己的创新能力？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C2257C7">
      <w:pPr>
        <w:numPr>
          <w:ilvl w:val="0"/>
          <w:numId w:val="1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不会，认为创新与自己无关，做好本职工作即可</w:t>
      </w:r>
    </w:p>
    <w:p w14:paraId="3257CF5D">
      <w:pPr>
        <w:numPr>
          <w:ilvl w:val="0"/>
          <w:numId w:val="1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偶尔会接触，但不会系统学习，缺乏主动提升的意识</w:t>
      </w:r>
    </w:p>
    <w:p w14:paraId="302EA686">
      <w:pPr>
        <w:numPr>
          <w:ilvl w:val="0"/>
          <w:numId w:val="1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会主动学习一些创新方法，尝试应用到工作中</w:t>
      </w:r>
    </w:p>
    <w:p w14:paraId="13BDF956">
      <w:pPr>
        <w:numPr>
          <w:ilvl w:val="0"/>
          <w:numId w:val="1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会系统学习创新思维、设计思维等知识，持续提升自己的创新能力</w:t>
      </w:r>
    </w:p>
    <w:p w14:paraId="4F0B0CDD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你如何看待工作中的“试错”？</w:t>
      </w:r>
    </w:p>
    <w:p w14:paraId="2FFE788F">
      <w:pPr>
        <w:numPr>
          <w:ilvl w:val="0"/>
          <w:numId w:val="1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坚决避免试错，认为试错会影响工作进度和质量</w:t>
      </w:r>
    </w:p>
    <w:p w14:paraId="682BA99A">
      <w:pPr>
        <w:numPr>
          <w:ilvl w:val="0"/>
          <w:numId w:val="1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害怕试错，担心承担责任，只做有把握的工作</w:t>
      </w:r>
    </w:p>
    <w:p w14:paraId="647E6426">
      <w:pPr>
        <w:numPr>
          <w:ilvl w:val="0"/>
          <w:numId w:val="1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可以接受小范围的试错，在可控范围内探索创新</w:t>
      </w:r>
    </w:p>
    <w:p w14:paraId="7D2EDA7A">
      <w:pPr>
        <w:numPr>
          <w:ilvl w:val="0"/>
          <w:numId w:val="2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认为试错是创新的必要过程，愿意主动尝试，从试错中积累经验</w:t>
      </w:r>
    </w:p>
    <w:p w14:paraId="3395C242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结论（总分5-20分）</w:t>
      </w:r>
      <w:bookmarkEnd w:id="24"/>
    </w:p>
    <w:p w14:paraId="2DD86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职场创新力极弱，属于“保守传统型”人格。你极度依赖传统工作方法，不敢有任何突破和改变，认为创新与自己无关，只专注于完成本职工作。面对创新想法被否定或工作瓶颈时，你会彻底放弃创新尝试，选择等待他人的解决方案，对“试错”抱有强烈的排斥心理。这种状态会让你在行业快速发展的背景下逐渐失去竞争力，难以适应需要创新的工作场景。建议你尝试打破固有思维定式，从身边的小事开始探索优化方法，逐步培养对创新的接纳度，同时学会正视试错，将其视为工作中的正常环节，而非洪水猛兽。</w:t>
      </w:r>
    </w:p>
    <w:p w14:paraId="42886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职场创新力较弱，属于“被动创新型”人格。你对传统工作方法有较强的依赖，但偶尔会产生创新的想法，只是缺乏将想法付诸实践的勇气和行动力。当创新想法被否定时，你会感到沮丧，进而减少创新尝试；面对工作瓶颈时，更倾向于用传统方法反复试验，而非主动探索新思路。你对创新相关知识的学习较为零散，缺乏系统规划。这种状态能让你应对常规工作，但在需要主动创新的任务中难以发挥作用。建议你主动学习基础的创新方法，将偶尔产生的创新想法梳理成具体方案，勇敢地小范围尝试，同时学会从否定意见中提取有用信息，完善自己的创新思路。</w:t>
      </w:r>
    </w:p>
    <w:p w14:paraId="2788C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职场创新力较强，属于“主动创新型”人格。你不满足于传统工作方法，会主动思考更高效的工作思路，并在可控范围内进行优化尝试。面对创新想法被否定或工作瓶颈时，你能积极沟通、分析原因，主动完善思路或探索新方向。你会有针对性地学习创新相关知识，并将其应用到工作中，对“试错”持接纳态度，能从试错中积累经验。这种状态让你在工作中具备一定的竞争力，能够主动应对部分需要创新的任务。建议你继续深化创新知识的学习，比如系统掌握设计思维、头脑风暴等方法，同时主动牵头组织小型创新活动，提升自己的创新组织能力，让创新成为工作中的常态。</w:t>
      </w:r>
    </w:p>
    <w:p w14:paraId="532462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职场创新力极强，属于“引领创新型”人格。你具备敏锐的创新洞察力，能主动探索结合新技术、新思路的工作方法，大幅提升工作效率。面对创新挫折时，你不会轻易放弃，而是能灵活调整思路，寻找更合适的创新方向；面对工作瓶颈时，能牵头组织团队头脑风暴，整合各方智慧形成解决方案。你会系统学习创新相关知识，持续提升创新能力，坚信试错是创新的必要过程，能从试错中快速提炼核心经验。这种状态让你在事业发展中具备核心竞争力，成为团队乃至行业的创新引领者。建议你合理规划创新方向，将创新能力与事业核心目标紧密结合，同时注重团队创新氛围的营造，带动身边人一起参与创新，形成更大的创新合力。</w:t>
      </w:r>
    </w:p>
    <w:p w14:paraId="774CB992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第九套：「事业抗挫修复力」测评题</w:t>
      </w:r>
      <w:bookmarkEnd w:id="25"/>
    </w:p>
    <w:p w14:paraId="195FD3C1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26"/>
    </w:p>
    <w:p w14:paraId="7D9FF2E3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当你负责的项目因不可控因素失败，前期投入全部清零时，你会？</w:t>
      </w:r>
    </w:p>
    <w:p w14:paraId="5B5920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陷入崩溃，否定自己的能力，再也不敢承担重要项目</w:t>
      </w:r>
    </w:p>
    <w:p w14:paraId="389CE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感到极度挫败，沉浸在负面情绪中，长时间无法投入新工作</w:t>
      </w:r>
    </w:p>
    <w:p w14:paraId="2E12B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短暂失落後，主动复盘项目失败原因，梳理可复用的经验教训</w:t>
      </w:r>
    </w:p>
    <w:p w14:paraId="267FB4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快速调整心态，将失败视为成长契机，结合经验重新规划新的项目方案</w:t>
      </w:r>
    </w:p>
    <w:p w14:paraId="2F751985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当你求职多次被心仪公司拒绝时，你会如何应对？</w:t>
      </w:r>
    </w:p>
    <w:p w14:paraId="030B0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自我怀疑，认为自己一无是处，放弃追求心仪公司，随便找一份工作糊口</w:t>
      </w:r>
    </w:p>
    <w:p w14:paraId="470616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感到迷茫无助，停止投递简历，需要他人反复鼓励才能重新尝试</w:t>
      </w:r>
    </w:p>
    <w:p w14:paraId="72F55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主动分析拒绝原因，针对性提升求职竞争力（如优化简历、补充技能），继续投递</w:t>
      </w:r>
    </w:p>
    <w:p w14:paraId="5D85E2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总结求职经验，调整求职策略，同时拓展人脉内推渠道，提升求职成功率</w:t>
      </w:r>
    </w:p>
    <w:p w14:paraId="0AB7B444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当你在晋升答辩中被评委质疑能力不足，晋升失败时，你会？</w:t>
      </w:r>
    </w:p>
    <w:p w14:paraId="2ADBA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感到羞耻，从此回避晋升机会，安于现状不再追求进步</w:t>
      </w:r>
    </w:p>
    <w:p w14:paraId="61FA51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委屈不满，认为评委不公，抱怨情绪影响后续工作状态</w:t>
      </w:r>
    </w:p>
    <w:p w14:paraId="6A751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正视评委的质疑，主动向评委请教不足，制定针对性的能力提升计划</w:t>
      </w:r>
    </w:p>
    <w:p w14:paraId="4F38A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将质疑转化为动力，不仅提升薄弱能力，还主动承担更有分量的工作积累晋升资本</w:t>
      </w:r>
    </w:p>
    <w:p w14:paraId="18C3B2FC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当你创业初期遭遇资金链断裂，业务难以推进时，你会？</w:t>
      </w:r>
    </w:p>
    <w:p w14:paraId="7EA45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直接放弃创业，认为自己不适合创业，从此打消创业念头</w:t>
      </w:r>
    </w:p>
    <w:p w14:paraId="67898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陷入焦虑恐慌，四处求助却缺乏有效行动，任由业务停滞</w:t>
      </w:r>
    </w:p>
    <w:p w14:paraId="6E1CD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梳理业务核心价值，尝试对接投资机构融资，同时缩减成本维持核心业务</w:t>
      </w:r>
    </w:p>
    <w:p w14:paraId="01F0F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重新评估创业项目可行性，优化商业模式，整合资源开拓新的资金渠道，推进业务重启</w:t>
      </w:r>
    </w:p>
    <w:p w14:paraId="0E8B96AA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当你负责的团队因业绩不达标被解散，你被降职为普通员工时，你会如何调整？</w:t>
      </w:r>
    </w:p>
    <w:p w14:paraId="5345DF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心灰意冷，工作敷衍了事，对职业发展失去所有信心</w:t>
      </w:r>
    </w:p>
    <w:p w14:paraId="2D245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感到屈辱，难以接受身份落差，需要很长时间才能平复情绪投入工作</w:t>
      </w:r>
    </w:p>
    <w:p w14:paraId="2F03ED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接受降职结果，反思团队管理问题，以普通员工身份踏实工作，积累管理经验</w:t>
      </w:r>
    </w:p>
    <w:p w14:paraId="4DC39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将降职视为沉淀契机，主动学习先进的团队管理方法，等待合适时机重新证明自己的管理能力</w:t>
      </w:r>
    </w:p>
    <w:p w14:paraId="66BB949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结论（总分5-20分）</w:t>
      </w:r>
      <w:bookmarkEnd w:id="27"/>
    </w:p>
    <w:p w14:paraId="1E7C0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事业抗挫修复力极弱，属于“挫折崩溃型”人格。面对项目失败、求职被拒、晋升失利等事业挫折时，你容易陷入极端负面情绪，习惯性否定自己，选择逃避或放弃，缺乏直面挫折的勇气和修复能力。这种状态会让你在事业发展中频繁停滞，难以突破困境，长期下来会逐渐丧失职业竞争力。建议你先从调整心态入手，学会正视挫折的普遍性，不要将挫折与自我价值绑定。可以从小的挫折场景开始，尝试制定简单的应对方案，逐步培养直面问题的勇气，同时主动向身边积极乐观的人学习，汲取正向能量。</w:t>
      </w:r>
    </w:p>
    <w:p w14:paraId="4D5667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事业抗挫修复力较弱，属于“挫折迷茫型”人格。面对事业挫折时，你会产生明显的负面情绪，陷入迷茫无助的状态，缺乏主动应对的意识和行动力，需要依赖他人的鼓励和引导才能重新振作。你对挫折的反思不够深入，难以从挫折中积累有效经验，导致同类挫折可能反复出现。这种状态会让你在事业发展中频繁卡顿，影响职业发展的连续性。建议你建立挫折应对的基础框架，遇到挫折时先梳理问题核心，再拆解为具体的应对步骤，逐步培养主动解决问题的能力。同时，养成复盘总结的习惯，将每次挫折的经验教训记录下来，避免重复踩坑。</w:t>
      </w:r>
    </w:p>
    <w:p w14:paraId="03400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事业抗挫修复力较强，属于“挫折应对型”人格。面对事业挫折时，你能快速从负面情绪中抽离，主动正视问题，梳理挫折原因并制定针对性的应对方案。你具备一定的反思能力，能从挫折中积累经验，提升自身竞争力，有效避免同类挫折再次发生。这种状态让你在事业发展中具备较强的韧性，能够平稳应对常见的挫折场景，保持职业发展的连续性。建议你进一步优化挫折应对策略，提前预判事业发展中可能出现的风险，制定应急预案，提升应对挫折的效率。同时，可以尝试分享自己的抗挫经验，在帮助他人的过程中进一步强化自身的抗挫能力。</w:t>
      </w:r>
    </w:p>
    <w:p w14:paraId="33E7F6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事业抗挫修复力极强，属于“挫折转化型”人格。你能将事业挫折视为成长的契机和资源，面对挫折时不仅不会被击垮，还能快速调整心态，主动整合资源，将挫折转化为推动事业发展的动力。你具备出色的复盘能力和前瞻性思维，能从挫折中提炼核心经验，优化发展策略，甚至开拓新的发展路径。这种状态让你在事业发展中具备极强的韧性和竞争力，能够在复杂的挫折环境中脱颖而出，实现事业的跨越式发展。建议你将这种强大的抗挫修复力与长期事业目标结合起来，合理规划风险与机遇，同时关注自身的身心状态，避免过度消耗精力，保持可持续的发展态势。</w:t>
      </w:r>
    </w:p>
    <w:p w14:paraId="3FBE2FA2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第十套：「事业适配度导航」测评题</w:t>
      </w:r>
      <w:bookmarkEnd w:id="28"/>
    </w:p>
    <w:p w14:paraId="26B03EEA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题目（每题选择最贴合你的行为/想法，A=1分，B=2分，C=3分，D=4分）</w:t>
      </w:r>
      <w:bookmarkEnd w:id="29"/>
    </w:p>
    <w:p w14:paraId="03A2C94E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当你所在的行业工作节奏与你的生活节奏严重不符时，你会？</w:t>
      </w:r>
    </w:p>
    <w:p w14:paraId="6F8E0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被动适应，忍受节奏差异带来的不适，不敢做出改变</w:t>
      </w:r>
    </w:p>
    <w:p w14:paraId="3C809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感到痛苦，但担心转行风险，只能继续坚持</w:t>
      </w:r>
    </w:p>
    <w:p w14:paraId="65EC3E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主动分析节奏差异的核心问题，尝试在工作中调整自身状态适配</w:t>
      </w:r>
    </w:p>
    <w:p w14:paraId="0AD67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果断评估行业适配度，若长期无法适配，主动规划转行，寻找契合自身节奏的行业</w:t>
      </w:r>
    </w:p>
    <w:p w14:paraId="1B217C29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当你发现自己的性格特质与当前工作岗位要求严重冲突时（如内向者做销售），你会？</w:t>
      </w:r>
    </w:p>
    <w:p w14:paraId="4CBA1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否定自己，认为是自己能力不足，勉强坚持完成工作</w:t>
      </w:r>
    </w:p>
    <w:p w14:paraId="33E79D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感到迷茫，不知道如何应对，向身边人求助却缺乏行动</w:t>
      </w:r>
    </w:p>
    <w:p w14:paraId="6D37F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主动学习岗位所需的性格适配技巧，尝试弥补差距，同时观察自身适配情况</w:t>
      </w:r>
    </w:p>
    <w:p w14:paraId="2CB69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主动与领导沟通调岗可能性，若无法调岗，规划更换符合自身性格特质的工作</w:t>
      </w:r>
    </w:p>
    <w:p w14:paraId="28DF199A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当你所在公司的企业文化（如管理模式、价值理念）让你感到不适时，你会？</w:t>
      </w:r>
    </w:p>
    <w:p w14:paraId="2B402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默默忍受，不敢表达异议，害怕被公司边缘化</w:t>
      </w:r>
    </w:p>
    <w:p w14:paraId="51B48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私下抱怨企业文化，但为了稳定工作，仍被动遵守相关要求</w:t>
      </w:r>
    </w:p>
    <w:p w14:paraId="4D86C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尝试理解企业文化的核心内涵，主动融入团队，寻找自身与企业文化的契合点</w:t>
      </w:r>
    </w:p>
    <w:p w14:paraId="08D39D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清晰判断自身与企业文化的适配程度，若无法融入，主动寻找文化契合的公司</w:t>
      </w:r>
    </w:p>
    <w:p w14:paraId="747B91CC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当你的职业技能与当前工作所需技能差距较大，且提升难度较高时，你会？</w:t>
      </w:r>
    </w:p>
    <w:p w14:paraId="0E865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陷入自我怀疑，敷衍完成工作，对技能提升毫无信心</w:t>
      </w:r>
    </w:p>
    <w:p w14:paraId="70802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感到焦虑，尝试学习基础技能，但因难度高容易半途而废</w:t>
      </w:r>
    </w:p>
    <w:p w14:paraId="420B4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制定详细的技能提升计划，分阶段推进学习，同时向专业同事请教</w:t>
      </w:r>
    </w:p>
    <w:p w14:paraId="54403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评估技能与工作的适配可行性，若长期无法匹配，主动转向需要自身现有技能的工作</w:t>
      </w:r>
    </w:p>
    <w:p w14:paraId="60C7876E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你在选择一份新工作时，会如何考量自身与工作的适配度？</w:t>
      </w:r>
    </w:p>
    <w:p w14:paraId="71031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不考量适配度，只要有工作机会就接受，先就业再说</w:t>
      </w:r>
    </w:p>
    <w:p w14:paraId="6121C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简单关注薪资、工作地点等表面因素，忽略性格、技能、文化等核心适配维度</w:t>
      </w:r>
    </w:p>
    <w:p w14:paraId="01C1A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综合考量性格、技能、工作节奏等核心适配维度，再结合薪资等因素做决定</w:t>
      </w:r>
    </w:p>
    <w:p w14:paraId="233BFF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以核心适配维度为首要考量，优先选择适配度高的工作，再协商薪资等细节</w:t>
      </w:r>
    </w:p>
    <w:p w14:paraId="0D58D3FD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结论（总分5-20分）</w:t>
      </w:r>
      <w:bookmarkEnd w:id="30"/>
    </w:p>
    <w:p w14:paraId="21B80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5-8分：你的事业适配度感知力极弱，属于“被动适配型”人格。你在事业选择和发展中，完全忽视自身与行业、岗位、企业文化等核心维度的适配度，习惯被动接受工作安排，即使面临严重的适配冲突，也选择忍受或自我否定，缺乏主动改变的意识和勇气。这种状态会让你长期处于身心疲惫的工作状态，难以发挥自身优势，事业发展容易陷入停滞。建议你先学会正视自身的需求和特质，主动梳理事业适配的核心维度，比如性格、技能、生活节奏等，逐步培养适配度感知力，不要过度委屈自己适应不适配的工作环境。</w:t>
      </w:r>
    </w:p>
    <w:p w14:paraId="579CA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9-12分：你的事业适配度感知力较弱，属于“迷茫适配型”人格。你能隐约感受到自身与工作的适配冲突，但缺乏清晰的适配度判断标准，面对冲突时容易陷入迷茫，既不敢主动改变，也无法安心被动适应。在选择新工作时，你更关注表面因素，忽视核心适配维度，导致后续工作中容易出现适配问题。这种状态会让你在事业中频繁感到困惑和痛苦，影响工作积极性和稳定性。建议你建立清晰的事业适配度评估框架，明确性格、技能、企业文化等核心适配维度的权重，在选择工作和应对适配冲突时，依据框架做出理性判断，避免盲目决策。</w:t>
      </w:r>
    </w:p>
    <w:p w14:paraId="0E081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13-16分：你的事业适配度感知力较强，属于“主动适配型”人格。你能清晰感知自身与工作各维度的适配情况，面对适配冲突时，会主动尝试通过调整自身状态、提升技能等方式弥补差距，积极融入工作环境。在选择新工作时，你会综合考量核心适配维度和实际利益，做出平衡的选择。这种状态让你能较好地适应多数工作场景，发挥自身优势，保持事业的稳定性。建议你进一步优化适配度评估方法，定期复盘自身与工作的适配状态，若发现长期无法弥补的适配冲突，及时调整事业方向，避免过度消耗自己。</w:t>
      </w:r>
    </w:p>
    <w:p w14:paraId="2EAF6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17-20分：你的事业适配度感知力极强，属于“精准适配型”人格。你具备敏锐的适配度判断能力，能精准识别自身与行业、岗位、企业文化等维度的契合点与冲突点。面对适配冲突时，你不会盲目妥协，而是会果断采取调岗、转行等主动改变措施，寻找契合自身特质的事业方向。在选择新工作时，你将核心适配维度置于首位，优先保障工作与自身的高度契合。这种状态让你能在事业中充分发挥自身优势，保持长期的工作热情和积极性，实现高效的事业发展。建议你持续深化对自身特质的认知，结合行业发展趋势，动态优化适配度评估标准，让事业选择始终与自身需求和发展趋势同频。</w:t>
      </w:r>
      <w:bookmarkStart w:id="31" w:name="_GoBack"/>
      <w:bookmarkEnd w:id="3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CC0B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2F1C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30EE254"/>
    <w:multiLevelType w:val="singleLevel"/>
    <w:tmpl w:val="930EE2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41D12A9"/>
    <w:multiLevelType w:val="singleLevel"/>
    <w:tmpl w:val="941D12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8CD717A"/>
    <w:multiLevelType w:val="singleLevel"/>
    <w:tmpl w:val="98CD7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9C7198AA"/>
    <w:multiLevelType w:val="singleLevel"/>
    <w:tmpl w:val="9C7198A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9D7EB8E6"/>
    <w:multiLevelType w:val="singleLevel"/>
    <w:tmpl w:val="9D7EB8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9D9F4F4D"/>
    <w:multiLevelType w:val="singleLevel"/>
    <w:tmpl w:val="9D9F4F4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9DFC6F65"/>
    <w:multiLevelType w:val="singleLevel"/>
    <w:tmpl w:val="9DFC6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9F81B9F9"/>
    <w:multiLevelType w:val="singleLevel"/>
    <w:tmpl w:val="9F81B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A5435042"/>
    <w:multiLevelType w:val="singleLevel"/>
    <w:tmpl w:val="A543504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A97D620A"/>
    <w:multiLevelType w:val="singleLevel"/>
    <w:tmpl w:val="A97D62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0082E4F"/>
    <w:multiLevelType w:val="singleLevel"/>
    <w:tmpl w:val="B0082E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B08374AC"/>
    <w:multiLevelType w:val="singleLevel"/>
    <w:tmpl w:val="B08374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B15ABE86"/>
    <w:multiLevelType w:val="singleLevel"/>
    <w:tmpl w:val="B15ABE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B1CC6FF1"/>
    <w:multiLevelType w:val="singleLevel"/>
    <w:tmpl w:val="B1CC6F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B4E02BC3"/>
    <w:multiLevelType w:val="singleLevel"/>
    <w:tmpl w:val="B4E02B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B5601969"/>
    <w:multiLevelType w:val="singleLevel"/>
    <w:tmpl w:val="B56019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B5CF74F5"/>
    <w:multiLevelType w:val="singleLevel"/>
    <w:tmpl w:val="B5CF74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B99465BD"/>
    <w:multiLevelType w:val="singleLevel"/>
    <w:tmpl w:val="B99465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BA550FDB"/>
    <w:multiLevelType w:val="singleLevel"/>
    <w:tmpl w:val="BA550FD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BC837A95"/>
    <w:multiLevelType w:val="singleLevel"/>
    <w:tmpl w:val="BC837A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BF50FE6B"/>
    <w:multiLevelType w:val="singleLevel"/>
    <w:tmpl w:val="BF50FE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C0283A65"/>
    <w:multiLevelType w:val="singleLevel"/>
    <w:tmpl w:val="C0283A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C90D1B09"/>
    <w:multiLevelType w:val="singleLevel"/>
    <w:tmpl w:val="C90D1B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C9412743"/>
    <w:multiLevelType w:val="singleLevel"/>
    <w:tmpl w:val="C94127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CB94649F"/>
    <w:multiLevelType w:val="singleLevel"/>
    <w:tmpl w:val="CB94649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D5F12F34"/>
    <w:multiLevelType w:val="singleLevel"/>
    <w:tmpl w:val="D5F12F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D7936317"/>
    <w:multiLevelType w:val="singleLevel"/>
    <w:tmpl w:val="D79363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DAE62134"/>
    <w:multiLevelType w:val="singleLevel"/>
    <w:tmpl w:val="DAE621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E52D9448"/>
    <w:multiLevelType w:val="singleLevel"/>
    <w:tmpl w:val="E52D94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E93EBC56"/>
    <w:multiLevelType w:val="singleLevel"/>
    <w:tmpl w:val="E93EBC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F066642F"/>
    <w:multiLevelType w:val="singleLevel"/>
    <w:tmpl w:val="F06664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F1FCDEFA"/>
    <w:multiLevelType w:val="singleLevel"/>
    <w:tmpl w:val="F1FCDEF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5">
    <w:nsid w:val="F237ACA1"/>
    <w:multiLevelType w:val="singleLevel"/>
    <w:tmpl w:val="F237A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6">
    <w:nsid w:val="F2A81E1A"/>
    <w:multiLevelType w:val="singleLevel"/>
    <w:tmpl w:val="F2A81E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F30FC083"/>
    <w:multiLevelType w:val="singleLevel"/>
    <w:tmpl w:val="F30FC0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F3A33954"/>
    <w:multiLevelType w:val="singleLevel"/>
    <w:tmpl w:val="F3A339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F46CCC20"/>
    <w:multiLevelType w:val="singleLevel"/>
    <w:tmpl w:val="F46CCC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F4A942FE"/>
    <w:multiLevelType w:val="singleLevel"/>
    <w:tmpl w:val="F4A942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F9718D3C"/>
    <w:multiLevelType w:val="singleLevel"/>
    <w:tmpl w:val="F9718D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F97CED97"/>
    <w:multiLevelType w:val="singleLevel"/>
    <w:tmpl w:val="F97CED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FCC85EE2"/>
    <w:multiLevelType w:val="singleLevel"/>
    <w:tmpl w:val="FCC85E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0">
    <w:nsid w:val="01836A6D"/>
    <w:multiLevelType w:val="singleLevel"/>
    <w:tmpl w:val="01836A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01D7E1C7"/>
    <w:multiLevelType w:val="singleLevel"/>
    <w:tmpl w:val="01D7E1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0258E135"/>
    <w:multiLevelType w:val="singleLevel"/>
    <w:tmpl w:val="0258E1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4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03C240C0"/>
    <w:multiLevelType w:val="singleLevel"/>
    <w:tmpl w:val="03C240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7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07F5BCC3"/>
    <w:multiLevelType w:val="singleLevel"/>
    <w:tmpl w:val="07F5B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0C0E1E13"/>
    <w:multiLevelType w:val="singleLevel"/>
    <w:tmpl w:val="0C0E1E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0CCB9E98"/>
    <w:multiLevelType w:val="singleLevel"/>
    <w:tmpl w:val="0CCB9E9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1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0F929F01"/>
    <w:multiLevelType w:val="singleLevel"/>
    <w:tmpl w:val="0F929F0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5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10D591E5"/>
    <w:multiLevelType w:val="singleLevel"/>
    <w:tmpl w:val="10D591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10F0DB0B"/>
    <w:multiLevelType w:val="singleLevel"/>
    <w:tmpl w:val="10F0DB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9">
    <w:nsid w:val="13660E3F"/>
    <w:multiLevelType w:val="singleLevel"/>
    <w:tmpl w:val="13660E3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0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1">
    <w:nsid w:val="1483906D"/>
    <w:multiLevelType w:val="singleLevel"/>
    <w:tmpl w:val="148390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192B173A"/>
    <w:multiLevelType w:val="singleLevel"/>
    <w:tmpl w:val="192B173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4">
    <w:nsid w:val="1ACDE60F"/>
    <w:multiLevelType w:val="singleLevel"/>
    <w:tmpl w:val="1ACDE60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5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1B3FCE26"/>
    <w:multiLevelType w:val="singleLevel"/>
    <w:tmpl w:val="1B3FC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7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8">
    <w:nsid w:val="1C01D09A"/>
    <w:multiLevelType w:val="singleLevel"/>
    <w:tmpl w:val="1C01D0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2007DCFD"/>
    <w:multiLevelType w:val="singleLevel"/>
    <w:tmpl w:val="2007DC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1">
    <w:nsid w:val="21B3B1B1"/>
    <w:multiLevelType w:val="singleLevel"/>
    <w:tmpl w:val="21B3B1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227C9188"/>
    <w:multiLevelType w:val="singleLevel"/>
    <w:tmpl w:val="227C91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6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7">
    <w:nsid w:val="252BF6AB"/>
    <w:multiLevelType w:val="singleLevel"/>
    <w:tmpl w:val="252BF6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269945CE"/>
    <w:multiLevelType w:val="singleLevel"/>
    <w:tmpl w:val="269945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274D3D9B"/>
    <w:multiLevelType w:val="singleLevel"/>
    <w:tmpl w:val="274D3D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2">
    <w:nsid w:val="2B3F3F89"/>
    <w:multiLevelType w:val="singleLevel"/>
    <w:tmpl w:val="2B3F3F8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3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4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5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7">
    <w:nsid w:val="329A4FD1"/>
    <w:multiLevelType w:val="singleLevel"/>
    <w:tmpl w:val="329A4F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9">
    <w:nsid w:val="333E8B90"/>
    <w:multiLevelType w:val="singleLevel"/>
    <w:tmpl w:val="333E8B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35ECE9CB"/>
    <w:multiLevelType w:val="singleLevel"/>
    <w:tmpl w:val="35ECE9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3664A4D1"/>
    <w:multiLevelType w:val="singleLevel"/>
    <w:tmpl w:val="3664A4D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3">
    <w:nsid w:val="38EAC418"/>
    <w:multiLevelType w:val="singleLevel"/>
    <w:tmpl w:val="38EAC4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4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3A7FBA26"/>
    <w:multiLevelType w:val="singleLevel"/>
    <w:tmpl w:val="3A7FBA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6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7">
    <w:nsid w:val="3D950AF9"/>
    <w:multiLevelType w:val="singleLevel"/>
    <w:tmpl w:val="3D950A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8">
    <w:nsid w:val="3FE315B6"/>
    <w:multiLevelType w:val="singleLevel"/>
    <w:tmpl w:val="3FE315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408860E8"/>
    <w:multiLevelType w:val="singleLevel"/>
    <w:tmpl w:val="408860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1">
    <w:nsid w:val="40F245EA"/>
    <w:multiLevelType w:val="singleLevel"/>
    <w:tmpl w:val="40F245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2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3">
    <w:nsid w:val="429CD0B5"/>
    <w:multiLevelType w:val="singleLevel"/>
    <w:tmpl w:val="429CD0B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4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6">
    <w:nsid w:val="4AD1D84F"/>
    <w:multiLevelType w:val="singleLevel"/>
    <w:tmpl w:val="4AD1D8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9">
    <w:nsid w:val="4CD1E351"/>
    <w:multiLevelType w:val="singleLevel"/>
    <w:tmpl w:val="4CD1E3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1">
    <w:nsid w:val="4D63189B"/>
    <w:multiLevelType w:val="singleLevel"/>
    <w:tmpl w:val="4D631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2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3">
    <w:nsid w:val="4EA76503"/>
    <w:multiLevelType w:val="singleLevel"/>
    <w:tmpl w:val="4EA765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4">
    <w:nsid w:val="4F00C6B4"/>
    <w:multiLevelType w:val="singleLevel"/>
    <w:tmpl w:val="4F00C6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5">
    <w:nsid w:val="4FA7FC34"/>
    <w:multiLevelType w:val="singleLevel"/>
    <w:tmpl w:val="4FA7FC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6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7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8">
    <w:nsid w:val="54701CA1"/>
    <w:multiLevelType w:val="singleLevel"/>
    <w:tmpl w:val="54701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9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0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1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2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3">
    <w:nsid w:val="5A8377A7"/>
    <w:multiLevelType w:val="singleLevel"/>
    <w:tmpl w:val="5A8377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4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5">
    <w:nsid w:val="5FCE4367"/>
    <w:multiLevelType w:val="singleLevel"/>
    <w:tmpl w:val="5FCE4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7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8">
    <w:nsid w:val="610EFE5C"/>
    <w:multiLevelType w:val="singleLevel"/>
    <w:tmpl w:val="610EFE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9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0">
    <w:nsid w:val="63B12E74"/>
    <w:multiLevelType w:val="singleLevel"/>
    <w:tmpl w:val="63B12E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1">
    <w:nsid w:val="64C0CB79"/>
    <w:multiLevelType w:val="singleLevel"/>
    <w:tmpl w:val="64C0CB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2">
    <w:nsid w:val="651422BE"/>
    <w:multiLevelType w:val="singleLevel"/>
    <w:tmpl w:val="651422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3">
    <w:nsid w:val="659EB354"/>
    <w:multiLevelType w:val="singleLevel"/>
    <w:tmpl w:val="659EB3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4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5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6">
    <w:nsid w:val="6AFC2A1C"/>
    <w:multiLevelType w:val="singleLevel"/>
    <w:tmpl w:val="6AFC2A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7">
    <w:nsid w:val="6C0BE2D1"/>
    <w:multiLevelType w:val="singleLevel"/>
    <w:tmpl w:val="6C0BE2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6D423078"/>
    <w:multiLevelType w:val="singleLevel"/>
    <w:tmpl w:val="6D4230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9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0">
    <w:nsid w:val="70F95E71"/>
    <w:multiLevelType w:val="singleLevel"/>
    <w:tmpl w:val="70F95E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1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2">
    <w:nsid w:val="744F3566"/>
    <w:multiLevelType w:val="singleLevel"/>
    <w:tmpl w:val="744F35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3">
    <w:nsid w:val="7499D7B3"/>
    <w:multiLevelType w:val="singleLevel"/>
    <w:tmpl w:val="7499D7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7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8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9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99"/>
  </w:num>
  <w:num w:numId="2">
    <w:abstractNumId w:val="65"/>
  </w:num>
  <w:num w:numId="3">
    <w:abstractNumId w:val="180"/>
  </w:num>
  <w:num w:numId="4">
    <w:abstractNumId w:val="55"/>
  </w:num>
  <w:num w:numId="5">
    <w:abstractNumId w:val="44"/>
  </w:num>
  <w:num w:numId="6">
    <w:abstractNumId w:val="106"/>
  </w:num>
  <w:num w:numId="7">
    <w:abstractNumId w:val="138"/>
  </w:num>
  <w:num w:numId="8">
    <w:abstractNumId w:val="201"/>
  </w:num>
  <w:num w:numId="9">
    <w:abstractNumId w:val="102"/>
  </w:num>
  <w:num w:numId="10">
    <w:abstractNumId w:val="11"/>
  </w:num>
  <w:num w:numId="11">
    <w:abstractNumId w:val="141"/>
  </w:num>
  <w:num w:numId="12">
    <w:abstractNumId w:val="182"/>
  </w:num>
  <w:num w:numId="13">
    <w:abstractNumId w:val="60"/>
  </w:num>
  <w:num w:numId="14">
    <w:abstractNumId w:val="170"/>
  </w:num>
  <w:num w:numId="15">
    <w:abstractNumId w:val="91"/>
  </w:num>
  <w:num w:numId="16">
    <w:abstractNumId w:val="135"/>
  </w:num>
  <w:num w:numId="17">
    <w:abstractNumId w:val="73"/>
  </w:num>
  <w:num w:numId="18">
    <w:abstractNumId w:val="70"/>
  </w:num>
  <w:num w:numId="19">
    <w:abstractNumId w:val="21"/>
  </w:num>
  <w:num w:numId="20">
    <w:abstractNumId w:val="167"/>
  </w:num>
  <w:num w:numId="21">
    <w:abstractNumId w:val="187"/>
  </w:num>
  <w:num w:numId="22">
    <w:abstractNumId w:val="113"/>
  </w:num>
  <w:num w:numId="23">
    <w:abstractNumId w:val="164"/>
  </w:num>
  <w:num w:numId="24">
    <w:abstractNumId w:val="36"/>
  </w:num>
  <w:num w:numId="25">
    <w:abstractNumId w:val="208"/>
  </w:num>
  <w:num w:numId="26">
    <w:abstractNumId w:val="206"/>
  </w:num>
  <w:num w:numId="27">
    <w:abstractNumId w:val="54"/>
  </w:num>
  <w:num w:numId="28">
    <w:abstractNumId w:val="189"/>
  </w:num>
  <w:num w:numId="29">
    <w:abstractNumId w:val="12"/>
  </w:num>
  <w:num w:numId="30">
    <w:abstractNumId w:val="154"/>
  </w:num>
  <w:num w:numId="31">
    <w:abstractNumId w:val="4"/>
  </w:num>
  <w:num w:numId="32">
    <w:abstractNumId w:val="179"/>
  </w:num>
  <w:num w:numId="33">
    <w:abstractNumId w:val="209"/>
  </w:num>
  <w:num w:numId="34">
    <w:abstractNumId w:val="1"/>
  </w:num>
  <w:num w:numId="35">
    <w:abstractNumId w:val="134"/>
  </w:num>
  <w:num w:numId="36">
    <w:abstractNumId w:val="172"/>
  </w:num>
  <w:num w:numId="37">
    <w:abstractNumId w:val="94"/>
  </w:num>
  <w:num w:numId="38">
    <w:abstractNumId w:val="75"/>
  </w:num>
  <w:num w:numId="39">
    <w:abstractNumId w:val="145"/>
  </w:num>
  <w:num w:numId="40">
    <w:abstractNumId w:val="207"/>
  </w:num>
  <w:num w:numId="41">
    <w:abstractNumId w:val="49"/>
  </w:num>
  <w:num w:numId="42">
    <w:abstractNumId w:val="9"/>
  </w:num>
  <w:num w:numId="43">
    <w:abstractNumId w:val="46"/>
  </w:num>
  <w:num w:numId="44">
    <w:abstractNumId w:val="184"/>
  </w:num>
  <w:num w:numId="45">
    <w:abstractNumId w:val="3"/>
  </w:num>
  <w:num w:numId="46">
    <w:abstractNumId w:val="124"/>
  </w:num>
  <w:num w:numId="47">
    <w:abstractNumId w:val="8"/>
  </w:num>
  <w:num w:numId="48">
    <w:abstractNumId w:val="186"/>
  </w:num>
  <w:num w:numId="49">
    <w:abstractNumId w:val="204"/>
  </w:num>
  <w:num w:numId="50">
    <w:abstractNumId w:val="168"/>
  </w:num>
  <w:num w:numId="51">
    <w:abstractNumId w:val="146"/>
  </w:num>
  <w:num w:numId="52">
    <w:abstractNumId w:val="194"/>
  </w:num>
  <w:num w:numId="53">
    <w:abstractNumId w:val="107"/>
  </w:num>
  <w:num w:numId="54">
    <w:abstractNumId w:val="111"/>
  </w:num>
  <w:num w:numId="55">
    <w:abstractNumId w:val="69"/>
  </w:num>
  <w:num w:numId="56">
    <w:abstractNumId w:val="148"/>
  </w:num>
  <w:num w:numId="57">
    <w:abstractNumId w:val="129"/>
  </w:num>
  <w:num w:numId="58">
    <w:abstractNumId w:val="83"/>
  </w:num>
  <w:num w:numId="59">
    <w:abstractNumId w:val="133"/>
  </w:num>
  <w:num w:numId="60">
    <w:abstractNumId w:val="41"/>
  </w:num>
  <w:num w:numId="61">
    <w:abstractNumId w:val="160"/>
  </w:num>
  <w:num w:numId="62">
    <w:abstractNumId w:val="115"/>
  </w:num>
  <w:num w:numId="63">
    <w:abstractNumId w:val="150"/>
  </w:num>
  <w:num w:numId="64">
    <w:abstractNumId w:val="104"/>
  </w:num>
  <w:num w:numId="65">
    <w:abstractNumId w:val="58"/>
  </w:num>
  <w:num w:numId="66">
    <w:abstractNumId w:val="118"/>
  </w:num>
  <w:num w:numId="67">
    <w:abstractNumId w:val="39"/>
  </w:num>
  <w:num w:numId="68">
    <w:abstractNumId w:val="156"/>
  </w:num>
  <w:num w:numId="69">
    <w:abstractNumId w:val="28"/>
  </w:num>
  <w:num w:numId="70">
    <w:abstractNumId w:val="93"/>
  </w:num>
  <w:num w:numId="71">
    <w:abstractNumId w:val="144"/>
  </w:num>
  <w:num w:numId="72">
    <w:abstractNumId w:val="98"/>
  </w:num>
  <w:num w:numId="73">
    <w:abstractNumId w:val="122"/>
  </w:num>
  <w:num w:numId="74">
    <w:abstractNumId w:val="199"/>
  </w:num>
  <w:num w:numId="75">
    <w:abstractNumId w:val="77"/>
  </w:num>
  <w:num w:numId="76">
    <w:abstractNumId w:val="59"/>
  </w:num>
  <w:num w:numId="77">
    <w:abstractNumId w:val="27"/>
  </w:num>
  <w:num w:numId="78">
    <w:abstractNumId w:val="205"/>
  </w:num>
  <w:num w:numId="79">
    <w:abstractNumId w:val="71"/>
  </w:num>
  <w:num w:numId="80">
    <w:abstractNumId w:val="45"/>
  </w:num>
  <w:num w:numId="81">
    <w:abstractNumId w:val="143"/>
  </w:num>
  <w:num w:numId="82">
    <w:abstractNumId w:val="79"/>
  </w:num>
  <w:num w:numId="83">
    <w:abstractNumId w:val="18"/>
  </w:num>
  <w:num w:numId="84">
    <w:abstractNumId w:val="181"/>
  </w:num>
  <w:num w:numId="85">
    <w:abstractNumId w:val="52"/>
  </w:num>
  <w:num w:numId="86">
    <w:abstractNumId w:val="35"/>
  </w:num>
  <w:num w:numId="87">
    <w:abstractNumId w:val="14"/>
  </w:num>
  <w:num w:numId="88">
    <w:abstractNumId w:val="22"/>
  </w:num>
  <w:num w:numId="89">
    <w:abstractNumId w:val="32"/>
  </w:num>
  <w:num w:numId="90">
    <w:abstractNumId w:val="10"/>
  </w:num>
  <w:num w:numId="91">
    <w:abstractNumId w:val="127"/>
  </w:num>
  <w:num w:numId="92">
    <w:abstractNumId w:val="53"/>
  </w:num>
  <w:num w:numId="93">
    <w:abstractNumId w:val="120"/>
  </w:num>
  <w:num w:numId="94">
    <w:abstractNumId w:val="66"/>
  </w:num>
  <w:num w:numId="95">
    <w:abstractNumId w:val="195"/>
  </w:num>
  <w:num w:numId="96">
    <w:abstractNumId w:val="0"/>
  </w:num>
  <w:num w:numId="97">
    <w:abstractNumId w:val="51"/>
  </w:num>
  <w:num w:numId="98">
    <w:abstractNumId w:val="92"/>
  </w:num>
  <w:num w:numId="99">
    <w:abstractNumId w:val="169"/>
  </w:num>
  <w:num w:numId="100">
    <w:abstractNumId w:val="116"/>
  </w:num>
  <w:num w:numId="101">
    <w:abstractNumId w:val="19"/>
  </w:num>
  <w:num w:numId="102">
    <w:abstractNumId w:val="74"/>
  </w:num>
  <w:num w:numId="103">
    <w:abstractNumId w:val="125"/>
  </w:num>
  <w:num w:numId="104">
    <w:abstractNumId w:val="165"/>
  </w:num>
  <w:num w:numId="105">
    <w:abstractNumId w:val="31"/>
  </w:num>
  <w:num w:numId="106">
    <w:abstractNumId w:val="188"/>
  </w:num>
  <w:num w:numId="107">
    <w:abstractNumId w:val="2"/>
  </w:num>
  <w:num w:numId="108">
    <w:abstractNumId w:val="7"/>
  </w:num>
  <w:num w:numId="109">
    <w:abstractNumId w:val="100"/>
  </w:num>
  <w:num w:numId="110">
    <w:abstractNumId w:val="26"/>
  </w:num>
  <w:num w:numId="111">
    <w:abstractNumId w:val="56"/>
  </w:num>
  <w:num w:numId="112">
    <w:abstractNumId w:val="61"/>
  </w:num>
  <w:num w:numId="113">
    <w:abstractNumId w:val="90"/>
  </w:num>
  <w:num w:numId="114">
    <w:abstractNumId w:val="185"/>
  </w:num>
  <w:num w:numId="115">
    <w:abstractNumId w:val="88"/>
  </w:num>
  <w:num w:numId="116">
    <w:abstractNumId w:val="178"/>
  </w:num>
  <w:num w:numId="117">
    <w:abstractNumId w:val="131"/>
  </w:num>
  <w:num w:numId="118">
    <w:abstractNumId w:val="17"/>
  </w:num>
  <w:num w:numId="119">
    <w:abstractNumId w:val="105"/>
  </w:num>
  <w:num w:numId="120">
    <w:abstractNumId w:val="25"/>
  </w:num>
  <w:num w:numId="121">
    <w:abstractNumId w:val="142"/>
  </w:num>
  <w:num w:numId="122">
    <w:abstractNumId w:val="177"/>
  </w:num>
  <w:num w:numId="123">
    <w:abstractNumId w:val="64"/>
  </w:num>
  <w:num w:numId="124">
    <w:abstractNumId w:val="20"/>
  </w:num>
  <w:num w:numId="125">
    <w:abstractNumId w:val="136"/>
  </w:num>
  <w:num w:numId="126">
    <w:abstractNumId w:val="161"/>
  </w:num>
  <w:num w:numId="127">
    <w:abstractNumId w:val="117"/>
  </w:num>
  <w:num w:numId="128">
    <w:abstractNumId w:val="171"/>
  </w:num>
  <w:num w:numId="129">
    <w:abstractNumId w:val="176"/>
  </w:num>
  <w:num w:numId="130">
    <w:abstractNumId w:val="132"/>
  </w:num>
  <w:num w:numId="131">
    <w:abstractNumId w:val="78"/>
  </w:num>
  <w:num w:numId="132">
    <w:abstractNumId w:val="23"/>
  </w:num>
  <w:num w:numId="133">
    <w:abstractNumId w:val="155"/>
  </w:num>
  <w:num w:numId="134">
    <w:abstractNumId w:val="158"/>
  </w:num>
  <w:num w:numId="135">
    <w:abstractNumId w:val="112"/>
  </w:num>
  <w:num w:numId="136">
    <w:abstractNumId w:val="198"/>
  </w:num>
  <w:num w:numId="137">
    <w:abstractNumId w:val="76"/>
  </w:num>
  <w:num w:numId="138">
    <w:abstractNumId w:val="130"/>
  </w:num>
  <w:num w:numId="139">
    <w:abstractNumId w:val="109"/>
  </w:num>
  <w:num w:numId="140">
    <w:abstractNumId w:val="81"/>
  </w:num>
  <w:num w:numId="141">
    <w:abstractNumId w:val="85"/>
  </w:num>
  <w:num w:numId="142">
    <w:abstractNumId w:val="68"/>
  </w:num>
  <w:num w:numId="143">
    <w:abstractNumId w:val="162"/>
  </w:num>
  <w:num w:numId="144">
    <w:abstractNumId w:val="89"/>
  </w:num>
  <w:num w:numId="145">
    <w:abstractNumId w:val="16"/>
  </w:num>
  <w:num w:numId="146">
    <w:abstractNumId w:val="84"/>
  </w:num>
  <w:num w:numId="147">
    <w:abstractNumId w:val="101"/>
  </w:num>
  <w:num w:numId="148">
    <w:abstractNumId w:val="62"/>
  </w:num>
  <w:num w:numId="149">
    <w:abstractNumId w:val="153"/>
  </w:num>
  <w:num w:numId="150">
    <w:abstractNumId w:val="196"/>
  </w:num>
  <w:num w:numId="151">
    <w:abstractNumId w:val="72"/>
  </w:num>
  <w:num w:numId="152">
    <w:abstractNumId w:val="30"/>
  </w:num>
  <w:num w:numId="153">
    <w:abstractNumId w:val="6"/>
  </w:num>
  <w:num w:numId="154">
    <w:abstractNumId w:val="34"/>
  </w:num>
  <w:num w:numId="155">
    <w:abstractNumId w:val="108"/>
  </w:num>
  <w:num w:numId="156">
    <w:abstractNumId w:val="40"/>
  </w:num>
  <w:num w:numId="157">
    <w:abstractNumId w:val="86"/>
  </w:num>
  <w:num w:numId="158">
    <w:abstractNumId w:val="137"/>
  </w:num>
  <w:num w:numId="159">
    <w:abstractNumId w:val="166"/>
  </w:num>
  <w:num w:numId="160">
    <w:abstractNumId w:val="38"/>
  </w:num>
  <w:num w:numId="161">
    <w:abstractNumId w:val="157"/>
  </w:num>
  <w:num w:numId="162">
    <w:abstractNumId w:val="126"/>
  </w:num>
  <w:num w:numId="163">
    <w:abstractNumId w:val="121"/>
  </w:num>
  <w:num w:numId="164">
    <w:abstractNumId w:val="95"/>
  </w:num>
  <w:num w:numId="165">
    <w:abstractNumId w:val="151"/>
  </w:num>
  <w:num w:numId="166">
    <w:abstractNumId w:val="57"/>
  </w:num>
  <w:num w:numId="167">
    <w:abstractNumId w:val="175"/>
  </w:num>
  <w:num w:numId="168">
    <w:abstractNumId w:val="159"/>
  </w:num>
  <w:num w:numId="169">
    <w:abstractNumId w:val="140"/>
  </w:num>
  <w:num w:numId="170">
    <w:abstractNumId w:val="82"/>
  </w:num>
  <w:num w:numId="171">
    <w:abstractNumId w:val="29"/>
  </w:num>
  <w:num w:numId="172">
    <w:abstractNumId w:val="203"/>
  </w:num>
  <w:num w:numId="173">
    <w:abstractNumId w:val="139"/>
  </w:num>
  <w:num w:numId="174">
    <w:abstractNumId w:val="197"/>
  </w:num>
  <w:num w:numId="175">
    <w:abstractNumId w:val="15"/>
  </w:num>
  <w:num w:numId="176">
    <w:abstractNumId w:val="193"/>
  </w:num>
  <w:num w:numId="177">
    <w:abstractNumId w:val="63"/>
  </w:num>
  <w:num w:numId="178">
    <w:abstractNumId w:val="190"/>
  </w:num>
  <w:num w:numId="179">
    <w:abstractNumId w:val="147"/>
  </w:num>
  <w:num w:numId="180">
    <w:abstractNumId w:val="202"/>
  </w:num>
  <w:num w:numId="181">
    <w:abstractNumId w:val="200"/>
  </w:num>
  <w:num w:numId="182">
    <w:abstractNumId w:val="67"/>
  </w:num>
  <w:num w:numId="183">
    <w:abstractNumId w:val="87"/>
  </w:num>
  <w:num w:numId="184">
    <w:abstractNumId w:val="97"/>
  </w:num>
  <w:num w:numId="185">
    <w:abstractNumId w:val="13"/>
  </w:num>
  <w:num w:numId="186">
    <w:abstractNumId w:val="42"/>
  </w:num>
  <w:num w:numId="187">
    <w:abstractNumId w:val="163"/>
  </w:num>
  <w:num w:numId="188">
    <w:abstractNumId w:val="43"/>
  </w:num>
  <w:num w:numId="189">
    <w:abstractNumId w:val="191"/>
  </w:num>
  <w:num w:numId="190">
    <w:abstractNumId w:val="174"/>
  </w:num>
  <w:num w:numId="191">
    <w:abstractNumId w:val="183"/>
  </w:num>
  <w:num w:numId="192">
    <w:abstractNumId w:val="50"/>
  </w:num>
  <w:num w:numId="193">
    <w:abstractNumId w:val="149"/>
  </w:num>
  <w:num w:numId="194">
    <w:abstractNumId w:val="80"/>
  </w:num>
  <w:num w:numId="195">
    <w:abstractNumId w:val="128"/>
  </w:num>
  <w:num w:numId="196">
    <w:abstractNumId w:val="5"/>
  </w:num>
  <w:num w:numId="197">
    <w:abstractNumId w:val="33"/>
  </w:num>
  <w:num w:numId="198">
    <w:abstractNumId w:val="119"/>
  </w:num>
  <w:num w:numId="199">
    <w:abstractNumId w:val="173"/>
  </w:num>
  <w:num w:numId="200">
    <w:abstractNumId w:val="192"/>
  </w:num>
  <w:num w:numId="201">
    <w:abstractNumId w:val="47"/>
  </w:num>
  <w:num w:numId="202">
    <w:abstractNumId w:val="24"/>
  </w:num>
  <w:num w:numId="203">
    <w:abstractNumId w:val="123"/>
  </w:num>
  <w:num w:numId="204">
    <w:abstractNumId w:val="96"/>
  </w:num>
  <w:num w:numId="205">
    <w:abstractNumId w:val="48"/>
  </w:num>
  <w:num w:numId="206">
    <w:abstractNumId w:val="37"/>
  </w:num>
  <w:num w:numId="207">
    <w:abstractNumId w:val="110"/>
  </w:num>
  <w:num w:numId="208">
    <w:abstractNumId w:val="114"/>
  </w:num>
  <w:num w:numId="209">
    <w:abstractNumId w:val="152"/>
  </w:num>
  <w:num w:numId="210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D524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12111</Words>
  <Characters>12460</Characters>
  <TotalTime>0</TotalTime>
  <ScaleCrop>false</ScaleCrop>
  <LinksUpToDate>false</LinksUpToDate>
  <CharactersWithSpaces>12908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2026-01-09T02:53:00Z</dcterms:created>
  <dc:creator>Apache POI</dc:creator>
  <cp:lastModifiedBy>渲染 别离</cp:lastModifiedBy>
  <dcterms:modified xsi:type="dcterms:W3CDTF">2026-01-09T02:54:59Z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C95512F9F7DA403EA6B2D8E6328860D7_12</vt:lpwstr>
  </property>
</Properties>
</file>