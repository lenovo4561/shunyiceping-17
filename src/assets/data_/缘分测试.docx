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CB1FE">
      <w:pPr>
        <w:spacing w:before="480" w:after="480" w:line="288" w:lineRule="auto"/>
        <w:ind w:left="0"/>
      </w:pPr>
      <w:r>
        <w:rPr>
          <w:rFonts w:ascii="Arial" w:hAnsi="Arial" w:eastAsia="等线" w:cs="Arial"/>
          <w:b/>
          <w:sz w:val="52"/>
        </w:rPr>
        <w:t>10套不同风格缘分相关测评题（含统一计分规则）</w:t>
      </w:r>
    </w:p>
    <w:p w14:paraId="2BC86C12">
      <w:pPr>
        <w:spacing w:before="380" w:after="140" w:line="288" w:lineRule="auto"/>
        <w:ind w:left="0"/>
        <w:jc w:val="left"/>
        <w:outlineLvl w:val="0"/>
      </w:pPr>
      <w:bookmarkStart w:id="0" w:name="heading_0"/>
      <w:r>
        <w:rPr>
          <w:rFonts w:ascii="Arial" w:hAnsi="Arial" w:eastAsia="等线" w:cs="Arial"/>
          <w:b/>
          <w:sz w:val="36"/>
        </w:rPr>
        <w:t>统一计分规则</w:t>
      </w:r>
      <w:bookmarkEnd w:id="0"/>
    </w:p>
    <w:p w14:paraId="2EE4B6D3">
      <w:pPr>
        <w:spacing w:before="120" w:after="120" w:line="288" w:lineRule="auto"/>
        <w:ind w:left="0"/>
        <w:jc w:val="left"/>
      </w:pPr>
      <w:r>
        <w:rPr>
          <w:rFonts w:ascii="Arial" w:hAnsi="Arial" w:eastAsia="等线" w:cs="Arial"/>
          <w:sz w:val="22"/>
        </w:rPr>
        <w:t>本套缘分测评题每套均为5道题，每道题含4个选项，分别对应1-4分（具体选项分值见各套题目）。完成答题后，将5道题的分值相加，得到总分（总分范围：5-20分）。结论将根据总分区间划分，每个区间对应专属的缘分解读，每套题结论字数控制在800字左右。</w:t>
      </w:r>
    </w:p>
    <w:p w14:paraId="2865AEFB">
      <w:pPr>
        <w:spacing w:before="380" w:after="140" w:line="288" w:lineRule="auto"/>
        <w:ind w:left="0"/>
        <w:jc w:val="left"/>
        <w:outlineLvl w:val="0"/>
      </w:pPr>
      <w:bookmarkStart w:id="1" w:name="heading_1"/>
      <w:r>
        <w:rPr>
          <w:rFonts w:ascii="Arial" w:hAnsi="Arial" w:eastAsia="等线" w:cs="Arial"/>
          <w:b/>
          <w:sz w:val="36"/>
        </w:rPr>
        <w:t>第一套：宿命感缘分测评题</w:t>
      </w:r>
      <w:bookmarkEnd w:id="1"/>
    </w:p>
    <w:p w14:paraId="6F689E8B">
      <w:pPr>
        <w:spacing w:before="320" w:after="120" w:line="288" w:lineRule="auto"/>
        <w:ind w:left="0"/>
        <w:jc w:val="left"/>
        <w:outlineLvl w:val="1"/>
      </w:pPr>
      <w:bookmarkStart w:id="2" w:name="heading_2"/>
      <w:r>
        <w:rPr>
          <w:rFonts w:ascii="Arial" w:hAnsi="Arial" w:eastAsia="等线" w:cs="Arial"/>
          <w:b/>
          <w:sz w:val="32"/>
        </w:rPr>
        <w:t>题目（每题选最符合你的选项，A=1分，B=2分，C=3分，D=4分）</w:t>
      </w:r>
      <w:bookmarkEnd w:id="2"/>
    </w:p>
    <w:p w14:paraId="1ED20913">
      <w:pPr>
        <w:numPr>
          <w:ilvl w:val="0"/>
          <w:numId w:val="1"/>
        </w:numPr>
        <w:spacing w:before="120" w:after="120" w:line="288" w:lineRule="auto"/>
        <w:ind w:left="0"/>
        <w:jc w:val="left"/>
      </w:pPr>
      <w:r>
        <w:rPr>
          <w:rFonts w:ascii="Arial" w:hAnsi="Arial" w:eastAsia="等线" w:cs="Arial"/>
          <w:sz w:val="22"/>
        </w:rPr>
        <w:t>当你遇到一个让你心动的人时，你更倾向于认为这是？</w:t>
      </w:r>
      <w:r>
        <w:rPr>
          <w:rFonts w:ascii="Arial" w:hAnsi="Arial" w:eastAsia="等线" w:cs="Arial"/>
          <w:sz w:val="22"/>
        </w:rPr>
        <w:br w:type="textWrapping"/>
      </w:r>
      <w:r>
        <w:rPr>
          <w:rFonts w:ascii="Arial" w:hAnsi="Arial" w:eastAsia="等线" w:cs="Arial"/>
          <w:sz w:val="22"/>
        </w:rPr>
        <w:t xml:space="preserve">        </w:t>
      </w:r>
    </w:p>
    <w:p w14:paraId="3FE6F02C">
      <w:pPr>
        <w:numPr>
          <w:ilvl w:val="0"/>
          <w:numId w:val="2"/>
        </w:numPr>
        <w:spacing w:before="120" w:after="120" w:line="288" w:lineRule="auto"/>
        <w:ind w:left="453"/>
        <w:jc w:val="left"/>
      </w:pPr>
      <w:r>
        <w:rPr>
          <w:rFonts w:ascii="Arial" w:hAnsi="Arial" w:eastAsia="等线" w:cs="Arial"/>
          <w:sz w:val="22"/>
        </w:rPr>
        <w:t>A. 偶然的巧合，没特殊意义</w:t>
      </w:r>
    </w:p>
    <w:p w14:paraId="47AF606E">
      <w:pPr>
        <w:numPr>
          <w:ilvl w:val="0"/>
          <w:numId w:val="3"/>
        </w:numPr>
        <w:spacing w:before="120" w:after="120" w:line="288" w:lineRule="auto"/>
        <w:ind w:left="453"/>
        <w:jc w:val="left"/>
      </w:pPr>
      <w:r>
        <w:rPr>
          <w:rFonts w:ascii="Arial" w:hAnsi="Arial" w:eastAsia="等线" w:cs="Arial"/>
          <w:sz w:val="22"/>
        </w:rPr>
        <w:t>B. 自己主动社交的结果</w:t>
      </w:r>
    </w:p>
    <w:p w14:paraId="600B6810">
      <w:pPr>
        <w:numPr>
          <w:ilvl w:val="0"/>
          <w:numId w:val="4"/>
        </w:numPr>
        <w:spacing w:before="120" w:after="120" w:line="288" w:lineRule="auto"/>
        <w:ind w:left="453"/>
        <w:jc w:val="left"/>
      </w:pPr>
      <w:r>
        <w:rPr>
          <w:rFonts w:ascii="Arial" w:hAnsi="Arial" w:eastAsia="等线" w:cs="Arial"/>
          <w:sz w:val="22"/>
        </w:rPr>
        <w:t>C. 某种隐性的缘分指引</w:t>
      </w:r>
    </w:p>
    <w:p w14:paraId="70249552">
      <w:pPr>
        <w:numPr>
          <w:ilvl w:val="0"/>
          <w:numId w:val="5"/>
        </w:numPr>
        <w:spacing w:before="120" w:after="120" w:line="288" w:lineRule="auto"/>
        <w:ind w:left="453"/>
        <w:jc w:val="left"/>
      </w:pPr>
      <w:r>
        <w:rPr>
          <w:rFonts w:ascii="Arial" w:hAnsi="Arial" w:eastAsia="等线" w:cs="Arial"/>
          <w:sz w:val="22"/>
        </w:rPr>
        <w:t>D. 命中注定的相遇，无法抗拒</w:t>
      </w:r>
    </w:p>
    <w:p w14:paraId="2185FA20">
      <w:pPr>
        <w:numPr>
          <w:ilvl w:val="0"/>
          <w:numId w:val="6"/>
        </w:numPr>
        <w:spacing w:before="120" w:after="120" w:line="288" w:lineRule="auto"/>
        <w:ind w:left="0"/>
        <w:jc w:val="left"/>
      </w:pPr>
      <w:r>
        <w:rPr>
          <w:rFonts w:ascii="Arial" w:hAnsi="Arial" w:eastAsia="等线" w:cs="Arial"/>
          <w:sz w:val="22"/>
        </w:rPr>
        <w:t>如果和某人多次不期而遇，你会觉得？</w:t>
      </w:r>
      <w:r>
        <w:rPr>
          <w:rFonts w:ascii="Arial" w:hAnsi="Arial" w:eastAsia="等线" w:cs="Arial"/>
          <w:sz w:val="22"/>
        </w:rPr>
        <w:br w:type="textWrapping"/>
      </w:r>
      <w:r>
        <w:rPr>
          <w:rFonts w:ascii="Arial" w:hAnsi="Arial" w:eastAsia="等线" w:cs="Arial"/>
          <w:sz w:val="22"/>
        </w:rPr>
        <w:t xml:space="preserve">        </w:t>
      </w:r>
    </w:p>
    <w:p w14:paraId="03B82C8C">
      <w:pPr>
        <w:numPr>
          <w:ilvl w:val="0"/>
          <w:numId w:val="7"/>
        </w:numPr>
        <w:spacing w:before="120" w:after="120" w:line="288" w:lineRule="auto"/>
        <w:ind w:left="453"/>
        <w:jc w:val="left"/>
      </w:pPr>
      <w:r>
        <w:rPr>
          <w:rFonts w:ascii="Arial" w:hAnsi="Arial" w:eastAsia="等线" w:cs="Arial"/>
          <w:sz w:val="22"/>
        </w:rPr>
        <w:t>A. 只是生活圈子重合，正常现象</w:t>
      </w:r>
    </w:p>
    <w:p w14:paraId="4C5F3956">
      <w:pPr>
        <w:numPr>
          <w:ilvl w:val="0"/>
          <w:numId w:val="8"/>
        </w:numPr>
        <w:spacing w:before="120" w:after="120" w:line="288" w:lineRule="auto"/>
        <w:ind w:left="453"/>
        <w:jc w:val="left"/>
      </w:pPr>
      <w:r>
        <w:rPr>
          <w:rFonts w:ascii="Arial" w:hAnsi="Arial" w:eastAsia="等线" w:cs="Arial"/>
          <w:sz w:val="22"/>
        </w:rPr>
        <w:t>B. 可以主动搭话认识一下</w:t>
      </w:r>
    </w:p>
    <w:p w14:paraId="259FEC81">
      <w:pPr>
        <w:numPr>
          <w:ilvl w:val="0"/>
          <w:numId w:val="9"/>
        </w:numPr>
        <w:spacing w:before="120" w:after="120" w:line="288" w:lineRule="auto"/>
        <w:ind w:left="453"/>
        <w:jc w:val="left"/>
      </w:pPr>
      <w:r>
        <w:rPr>
          <w:rFonts w:ascii="Arial" w:hAnsi="Arial" w:eastAsia="等线" w:cs="Arial"/>
          <w:sz w:val="22"/>
        </w:rPr>
        <w:t>C. 这是彼此有缘分的信号</w:t>
      </w:r>
    </w:p>
    <w:p w14:paraId="37BCC80F">
      <w:pPr>
        <w:numPr>
          <w:ilvl w:val="0"/>
          <w:numId w:val="10"/>
        </w:numPr>
        <w:spacing w:before="120" w:after="120" w:line="288" w:lineRule="auto"/>
        <w:ind w:left="453"/>
        <w:jc w:val="left"/>
      </w:pPr>
      <w:r>
        <w:rPr>
          <w:rFonts w:ascii="Arial" w:hAnsi="Arial" w:eastAsia="等线" w:cs="Arial"/>
          <w:sz w:val="22"/>
        </w:rPr>
        <w:t>D. 我们之间一定有特殊的宿命联结</w:t>
      </w:r>
    </w:p>
    <w:p w14:paraId="1FD46C6C">
      <w:pPr>
        <w:numPr>
          <w:ilvl w:val="0"/>
          <w:numId w:val="11"/>
        </w:numPr>
        <w:spacing w:before="120" w:after="120" w:line="288" w:lineRule="auto"/>
        <w:ind w:left="0"/>
        <w:jc w:val="left"/>
      </w:pPr>
      <w:r>
        <w:rPr>
          <w:rFonts w:ascii="Arial" w:hAnsi="Arial" w:eastAsia="等线" w:cs="Arial"/>
          <w:sz w:val="22"/>
        </w:rPr>
        <w:t>面对一段让你纠结的关系，你会用什么来判断是否继续？</w:t>
      </w:r>
      <w:r>
        <w:rPr>
          <w:rFonts w:ascii="Arial" w:hAnsi="Arial" w:eastAsia="等线" w:cs="Arial"/>
          <w:sz w:val="22"/>
        </w:rPr>
        <w:br w:type="textWrapping"/>
      </w:r>
      <w:r>
        <w:rPr>
          <w:rFonts w:ascii="Arial" w:hAnsi="Arial" w:eastAsia="等线" w:cs="Arial"/>
          <w:sz w:val="22"/>
        </w:rPr>
        <w:t xml:space="preserve">        </w:t>
      </w:r>
    </w:p>
    <w:p w14:paraId="3F6E01CE">
      <w:pPr>
        <w:numPr>
          <w:ilvl w:val="0"/>
          <w:numId w:val="12"/>
        </w:numPr>
        <w:spacing w:before="120" w:after="120" w:line="288" w:lineRule="auto"/>
        <w:ind w:left="453"/>
        <w:jc w:val="left"/>
      </w:pPr>
      <w:r>
        <w:rPr>
          <w:rFonts w:ascii="Arial" w:hAnsi="Arial" w:eastAsia="等线" w:cs="Arial"/>
          <w:sz w:val="22"/>
        </w:rPr>
        <w:t>A. 理性分析利弊，看是否合适</w:t>
      </w:r>
    </w:p>
    <w:p w14:paraId="6114F5E4">
      <w:pPr>
        <w:numPr>
          <w:ilvl w:val="0"/>
          <w:numId w:val="13"/>
        </w:numPr>
        <w:spacing w:before="120" w:after="120" w:line="288" w:lineRule="auto"/>
        <w:ind w:left="453"/>
        <w:jc w:val="left"/>
      </w:pPr>
      <w:r>
        <w:rPr>
          <w:rFonts w:ascii="Arial" w:hAnsi="Arial" w:eastAsia="等线" w:cs="Arial"/>
          <w:sz w:val="22"/>
        </w:rPr>
        <w:t>B. 看对方的态度和付出</w:t>
      </w:r>
    </w:p>
    <w:p w14:paraId="779DF3E7">
      <w:pPr>
        <w:numPr>
          <w:ilvl w:val="0"/>
          <w:numId w:val="14"/>
        </w:numPr>
        <w:spacing w:before="120" w:after="120" w:line="288" w:lineRule="auto"/>
        <w:ind w:left="453"/>
        <w:jc w:val="left"/>
      </w:pPr>
      <w:r>
        <w:rPr>
          <w:rFonts w:ascii="Arial" w:hAnsi="Arial" w:eastAsia="等线" w:cs="Arial"/>
          <w:sz w:val="22"/>
        </w:rPr>
        <w:t>C. 凭内心的感觉，感觉是缘分就坚持</w:t>
      </w:r>
    </w:p>
    <w:p w14:paraId="483A3E11">
      <w:pPr>
        <w:numPr>
          <w:ilvl w:val="0"/>
          <w:numId w:val="15"/>
        </w:numPr>
        <w:spacing w:before="120" w:after="120" w:line="288" w:lineRule="auto"/>
        <w:ind w:left="453"/>
        <w:jc w:val="left"/>
      </w:pPr>
      <w:r>
        <w:rPr>
          <w:rFonts w:ascii="Arial" w:hAnsi="Arial" w:eastAsia="等线" w:cs="Arial"/>
          <w:sz w:val="22"/>
        </w:rPr>
        <w:t>D. 认为是宿命安排，无论好坏都接受</w:t>
      </w:r>
    </w:p>
    <w:p w14:paraId="3F19C5CF">
      <w:pPr>
        <w:numPr>
          <w:ilvl w:val="0"/>
          <w:numId w:val="16"/>
        </w:numPr>
        <w:spacing w:before="120" w:after="120" w:line="288" w:lineRule="auto"/>
        <w:ind w:left="0"/>
        <w:jc w:val="left"/>
      </w:pPr>
      <w:r>
        <w:rPr>
          <w:rFonts w:ascii="Arial" w:hAnsi="Arial" w:eastAsia="等线" w:cs="Arial"/>
          <w:sz w:val="22"/>
        </w:rPr>
        <w:t>你是否相信“前世今生”的说法，并认为它会影响当下的缘分？</w:t>
      </w:r>
      <w:r>
        <w:rPr>
          <w:rFonts w:ascii="Arial" w:hAnsi="Arial" w:eastAsia="等线" w:cs="Arial"/>
          <w:sz w:val="22"/>
        </w:rPr>
        <w:br w:type="textWrapping"/>
      </w:r>
      <w:r>
        <w:rPr>
          <w:rFonts w:ascii="Arial" w:hAnsi="Arial" w:eastAsia="等线" w:cs="Arial"/>
          <w:sz w:val="22"/>
        </w:rPr>
        <w:t xml:space="preserve">        </w:t>
      </w:r>
    </w:p>
    <w:p w14:paraId="0322E2C9">
      <w:pPr>
        <w:numPr>
          <w:ilvl w:val="0"/>
          <w:numId w:val="17"/>
        </w:numPr>
        <w:spacing w:before="120" w:after="120" w:line="288" w:lineRule="auto"/>
        <w:ind w:left="453"/>
        <w:jc w:val="left"/>
      </w:pPr>
      <w:r>
        <w:rPr>
          <w:rFonts w:ascii="Arial" w:hAnsi="Arial" w:eastAsia="等线" w:cs="Arial"/>
          <w:sz w:val="22"/>
        </w:rPr>
        <w:t>A. 完全不相信，都是无稽之谈</w:t>
      </w:r>
    </w:p>
    <w:p w14:paraId="4E35D60A">
      <w:pPr>
        <w:numPr>
          <w:ilvl w:val="0"/>
          <w:numId w:val="18"/>
        </w:numPr>
        <w:spacing w:before="120" w:after="120" w:line="288" w:lineRule="auto"/>
        <w:ind w:left="453"/>
        <w:jc w:val="left"/>
      </w:pPr>
      <w:r>
        <w:rPr>
          <w:rFonts w:ascii="Arial" w:hAnsi="Arial" w:eastAsia="等线" w:cs="Arial"/>
          <w:sz w:val="22"/>
        </w:rPr>
        <w:t>B. 偶尔听听，但不会当真</w:t>
      </w:r>
    </w:p>
    <w:p w14:paraId="75338276">
      <w:pPr>
        <w:numPr>
          <w:ilvl w:val="0"/>
          <w:numId w:val="19"/>
        </w:numPr>
        <w:spacing w:before="120" w:after="120" w:line="288" w:lineRule="auto"/>
        <w:ind w:left="453"/>
        <w:jc w:val="left"/>
      </w:pPr>
      <w:r>
        <w:rPr>
          <w:rFonts w:ascii="Arial" w:hAnsi="Arial" w:eastAsia="等线" w:cs="Arial"/>
          <w:sz w:val="22"/>
        </w:rPr>
        <w:t>C. 半信半疑，觉得有一定可能性</w:t>
      </w:r>
    </w:p>
    <w:p w14:paraId="19073D22">
      <w:pPr>
        <w:numPr>
          <w:ilvl w:val="0"/>
          <w:numId w:val="20"/>
        </w:numPr>
        <w:spacing w:before="120" w:after="120" w:line="288" w:lineRule="auto"/>
        <w:ind w:left="453"/>
        <w:jc w:val="left"/>
      </w:pPr>
      <w:r>
        <w:rPr>
          <w:rFonts w:ascii="Arial" w:hAnsi="Arial" w:eastAsia="等线" w:cs="Arial"/>
          <w:sz w:val="22"/>
        </w:rPr>
        <w:t>D. 坚信不疑，很多缘分都是前世的延续</w:t>
      </w:r>
    </w:p>
    <w:p w14:paraId="4AE3F8CC">
      <w:pPr>
        <w:numPr>
          <w:ilvl w:val="0"/>
          <w:numId w:val="21"/>
        </w:numPr>
        <w:spacing w:before="120" w:after="120" w:line="288" w:lineRule="auto"/>
        <w:ind w:left="0"/>
        <w:jc w:val="left"/>
      </w:pPr>
      <w:r>
        <w:rPr>
          <w:rFonts w:ascii="Arial" w:hAnsi="Arial" w:eastAsia="等线" w:cs="Arial"/>
          <w:sz w:val="22"/>
        </w:rPr>
        <w:t>当一段关系走向结束，你会把原因归结为？</w:t>
      </w:r>
    </w:p>
    <w:p w14:paraId="76A97A2A">
      <w:pPr>
        <w:numPr>
          <w:ilvl w:val="0"/>
          <w:numId w:val="22"/>
        </w:numPr>
        <w:spacing w:before="120" w:after="120" w:line="288" w:lineRule="auto"/>
        <w:ind w:left="453"/>
        <w:jc w:val="left"/>
      </w:pPr>
      <w:r>
        <w:rPr>
          <w:rFonts w:ascii="Arial" w:hAnsi="Arial" w:eastAsia="等线" w:cs="Arial"/>
          <w:sz w:val="22"/>
        </w:rPr>
        <w:t>A. 双方经营不当或性格不合</w:t>
      </w:r>
    </w:p>
    <w:p w14:paraId="1D01BE67">
      <w:pPr>
        <w:numPr>
          <w:ilvl w:val="0"/>
          <w:numId w:val="23"/>
        </w:numPr>
        <w:spacing w:before="120" w:after="120" w:line="288" w:lineRule="auto"/>
        <w:ind w:left="453"/>
        <w:jc w:val="left"/>
      </w:pPr>
      <w:r>
        <w:rPr>
          <w:rFonts w:ascii="Arial" w:hAnsi="Arial" w:eastAsia="等线" w:cs="Arial"/>
          <w:sz w:val="22"/>
        </w:rPr>
        <w:t>B. 时机不对，错过了最佳相处阶段</w:t>
      </w:r>
    </w:p>
    <w:p w14:paraId="0766D2A2">
      <w:pPr>
        <w:numPr>
          <w:ilvl w:val="0"/>
          <w:numId w:val="24"/>
        </w:numPr>
        <w:spacing w:before="120" w:after="120" w:line="288" w:lineRule="auto"/>
        <w:ind w:left="453"/>
        <w:jc w:val="left"/>
      </w:pPr>
      <w:r>
        <w:rPr>
          <w:rFonts w:ascii="Arial" w:hAnsi="Arial" w:eastAsia="等线" w:cs="Arial"/>
          <w:sz w:val="22"/>
        </w:rPr>
        <w:t>C. 缘分浅薄，注定无法长久</w:t>
      </w:r>
    </w:p>
    <w:p w14:paraId="7A7622F8">
      <w:pPr>
        <w:numPr>
          <w:ilvl w:val="0"/>
          <w:numId w:val="25"/>
        </w:numPr>
        <w:spacing w:before="120" w:after="120" w:line="288" w:lineRule="auto"/>
        <w:ind w:left="453"/>
        <w:jc w:val="left"/>
      </w:pPr>
      <w:r>
        <w:rPr>
          <w:rFonts w:ascii="Arial" w:hAnsi="Arial" w:eastAsia="等线" w:cs="Arial"/>
          <w:sz w:val="22"/>
        </w:rPr>
        <w:t>D. 宿命的安排，是为了让彼此遇见更合适的人</w:t>
      </w:r>
    </w:p>
    <w:p w14:paraId="1F0A20D0">
      <w:pPr>
        <w:spacing w:before="320" w:after="120" w:line="288" w:lineRule="auto"/>
        <w:ind w:left="0"/>
        <w:jc w:val="left"/>
        <w:outlineLvl w:val="1"/>
      </w:pPr>
      <w:bookmarkStart w:id="3" w:name="heading_3"/>
      <w:r>
        <w:rPr>
          <w:rFonts w:ascii="Arial" w:hAnsi="Arial" w:eastAsia="等线" w:cs="Arial"/>
          <w:b/>
          <w:sz w:val="32"/>
        </w:rPr>
        <w:t>结论（总分5-20分）</w:t>
      </w:r>
      <w:bookmarkEnd w:id="3"/>
    </w:p>
    <w:p w14:paraId="77FB1852">
      <w:pPr>
        <w:spacing w:before="120" w:after="120" w:line="288" w:lineRule="auto"/>
        <w:ind w:left="0"/>
        <w:jc w:val="left"/>
      </w:pPr>
      <w:r>
        <w:rPr>
          <w:rFonts w:ascii="Arial" w:hAnsi="Arial" w:eastAsia="等线" w:cs="Arial"/>
          <w:sz w:val="22"/>
        </w:rPr>
        <w:t>5-8分：你是典型的“理性随缘者”，几乎不相信宿命感的缘分。在你看来，所有的人际关系都是偶然或主动经营的结果，不存在所谓的“命中注定”。你对待感情和人际关系非常务实，会用理性的眼光分析彼此的适配度，不会因为“感觉有缘分”就盲目投入。这种态度让你在关系中很少受伤，但也可能让你错过一些需要感性感知的美好联结。建议你偶尔放下理性的防备，多倾听内心的感受，或许能发现缘分不一样的模样。</w:t>
      </w:r>
    </w:p>
    <w:p w14:paraId="0DFBB680">
      <w:pPr>
        <w:spacing w:before="120" w:after="120" w:line="288" w:lineRule="auto"/>
        <w:ind w:left="0"/>
        <w:jc w:val="left"/>
      </w:pPr>
      <w:r>
        <w:rPr>
          <w:rFonts w:ascii="Arial" w:hAnsi="Arial" w:eastAsia="等线" w:cs="Arial"/>
          <w:sz w:val="22"/>
        </w:rPr>
        <w:t>9-12分：你是“半信半疑的缘分观察者”，对宿命感缘分持中立态度。你不否定偶然和经营的作用，但也愿意相信某些人际关系中存在特殊的缘分指引。遇到多次相遇或心动的人时，你会心生好奇，但不会轻易认定这是宿命，而是会在相处中慢慢验证。对待关系的结束，你能客观看待，既不会完全归咎于缘分，也不会忽视时机和适配度的影响。这种平衡的态度让你在人际关系中既务实又不失浪漫，既能理性保护自己，也能适度享受缘分带来的惊喜。</w:t>
      </w:r>
    </w:p>
    <w:p w14:paraId="3418B485">
      <w:pPr>
        <w:spacing w:before="120" w:after="120" w:line="288" w:lineRule="auto"/>
        <w:ind w:left="0"/>
        <w:jc w:val="left"/>
      </w:pPr>
      <w:r>
        <w:rPr>
          <w:rFonts w:ascii="Arial" w:hAnsi="Arial" w:eastAsia="等线" w:cs="Arial"/>
          <w:sz w:val="22"/>
        </w:rPr>
        <w:t>13-16分：你是“相信缘分的浪漫主义者”，非常认可宿命感在缘分中的作用。你坚信很多相遇和心动都是缘分的指引，会格外珍惜那些“不期而遇”的瞬间。在关系中，你更倾向于跟随内心的感觉，认为“有缘分”就是继续下去的重要动力。面对关系的结束，你容易将其归结为“缘分浅薄”，虽然会难过，但也能接受这种“宿命安排”。这种态度让你在人际关系中充满热情和真诚，能收获很多真挚的联结，但也可能因为过度相信缘分而忽视现实问题，偶尔会陷入不必要的纠结。</w:t>
      </w:r>
    </w:p>
    <w:p w14:paraId="74B61B6F">
      <w:pPr>
        <w:spacing w:before="120" w:after="120" w:line="288" w:lineRule="auto"/>
        <w:ind w:left="0"/>
        <w:jc w:val="left"/>
      </w:pPr>
      <w:r>
        <w:rPr>
          <w:rFonts w:ascii="Arial" w:hAnsi="Arial" w:eastAsia="等线" w:cs="Arial"/>
          <w:sz w:val="22"/>
        </w:rPr>
        <w:t>17-20分：你是“极致宿命缘分信徒”，将缘分完全等同于宿命。你认为人与人之间的相遇、相知、相爱都是命中注定的，无法抗拒也无法改变。在关系中，你会全身心投入，将对方视为“宿命的伴侣”，即使遇到困难，也会认为是宿命的考验而坚持。面对关系的结束，你会坚定地认为这是宿命的安排，是为了让彼此奔赴更好的未来。这种态度让你对缘分充满敬畏和期待，能体验到极致的浪漫，但也可能因为过度依赖宿命感而失去主动经营关系的能力，在关系中容易变得被动，甚至忽略自己的真实需求。</w:t>
      </w:r>
    </w:p>
    <w:p w14:paraId="0D5D20DE">
      <w:pPr>
        <w:spacing w:before="380" w:after="140" w:line="288" w:lineRule="auto"/>
        <w:ind w:left="0"/>
        <w:jc w:val="left"/>
        <w:outlineLvl w:val="0"/>
      </w:pPr>
      <w:bookmarkStart w:id="4" w:name="heading_4"/>
      <w:r>
        <w:rPr>
          <w:rFonts w:ascii="Arial" w:hAnsi="Arial" w:eastAsia="等线" w:cs="Arial"/>
          <w:b/>
          <w:sz w:val="36"/>
        </w:rPr>
        <w:t>第二套：成长型缘分测评题</w:t>
      </w:r>
      <w:bookmarkEnd w:id="4"/>
    </w:p>
    <w:p w14:paraId="2208E0EF">
      <w:pPr>
        <w:spacing w:before="320" w:after="120" w:line="288" w:lineRule="auto"/>
        <w:ind w:left="0"/>
        <w:jc w:val="left"/>
        <w:outlineLvl w:val="1"/>
      </w:pPr>
      <w:bookmarkStart w:id="5" w:name="heading_5"/>
      <w:r>
        <w:rPr>
          <w:rFonts w:ascii="Arial" w:hAnsi="Arial" w:eastAsia="等线" w:cs="Arial"/>
          <w:b/>
          <w:sz w:val="32"/>
        </w:rPr>
        <w:t>题目（每题选最符合你的选项，A=1分，B=2分，C=3分，D=4分）</w:t>
      </w:r>
      <w:bookmarkEnd w:id="5"/>
    </w:p>
    <w:p w14:paraId="49E1B0AF">
      <w:pPr>
        <w:numPr>
          <w:ilvl w:val="0"/>
          <w:numId w:val="26"/>
        </w:numPr>
        <w:spacing w:before="120" w:after="120" w:line="288" w:lineRule="auto"/>
        <w:ind w:left="0"/>
        <w:jc w:val="left"/>
      </w:pPr>
      <w:r>
        <w:rPr>
          <w:rFonts w:ascii="Arial" w:hAnsi="Arial" w:eastAsia="等线" w:cs="Arial"/>
          <w:sz w:val="22"/>
        </w:rPr>
        <w:t>你认为一段好的缘分最核心的价值是？</w:t>
      </w:r>
      <w:r>
        <w:rPr>
          <w:rFonts w:ascii="Arial" w:hAnsi="Arial" w:eastAsia="等线" w:cs="Arial"/>
          <w:sz w:val="22"/>
        </w:rPr>
        <w:br w:type="textWrapping"/>
      </w:r>
      <w:r>
        <w:rPr>
          <w:rFonts w:ascii="Arial" w:hAnsi="Arial" w:eastAsia="等线" w:cs="Arial"/>
          <w:sz w:val="22"/>
        </w:rPr>
        <w:t xml:space="preserve">        </w:t>
      </w:r>
    </w:p>
    <w:p w14:paraId="0BC85358">
      <w:pPr>
        <w:numPr>
          <w:ilvl w:val="0"/>
          <w:numId w:val="27"/>
        </w:numPr>
        <w:spacing w:before="120" w:after="120" w:line="288" w:lineRule="auto"/>
        <w:ind w:left="453"/>
        <w:jc w:val="left"/>
      </w:pPr>
      <w:r>
        <w:rPr>
          <w:rFonts w:ascii="Arial" w:hAnsi="Arial" w:eastAsia="等线" w:cs="Arial"/>
          <w:sz w:val="22"/>
        </w:rPr>
        <w:t>A. 互相陪伴，缓解孤独</w:t>
      </w:r>
    </w:p>
    <w:p w14:paraId="42DCE78E">
      <w:pPr>
        <w:numPr>
          <w:ilvl w:val="0"/>
          <w:numId w:val="28"/>
        </w:numPr>
        <w:spacing w:before="120" w:after="120" w:line="288" w:lineRule="auto"/>
        <w:ind w:left="453"/>
        <w:jc w:val="left"/>
      </w:pPr>
      <w:r>
        <w:rPr>
          <w:rFonts w:ascii="Arial" w:hAnsi="Arial" w:eastAsia="等线" w:cs="Arial"/>
          <w:sz w:val="22"/>
        </w:rPr>
        <w:t>B. 互相帮助，解决生活中的问题</w:t>
      </w:r>
    </w:p>
    <w:p w14:paraId="6B8EFFAF">
      <w:pPr>
        <w:numPr>
          <w:ilvl w:val="0"/>
          <w:numId w:val="29"/>
        </w:numPr>
        <w:spacing w:before="120" w:after="120" w:line="288" w:lineRule="auto"/>
        <w:ind w:left="453"/>
        <w:jc w:val="left"/>
      </w:pPr>
      <w:r>
        <w:rPr>
          <w:rFonts w:ascii="Arial" w:hAnsi="Arial" w:eastAsia="等线" w:cs="Arial"/>
          <w:sz w:val="22"/>
        </w:rPr>
        <w:t>C. 互相启发，共同进步</w:t>
      </w:r>
    </w:p>
    <w:p w14:paraId="5D1C1EE9">
      <w:pPr>
        <w:numPr>
          <w:ilvl w:val="0"/>
          <w:numId w:val="30"/>
        </w:numPr>
        <w:spacing w:before="120" w:after="120" w:line="288" w:lineRule="auto"/>
        <w:ind w:left="453"/>
        <w:jc w:val="left"/>
      </w:pPr>
      <w:r>
        <w:rPr>
          <w:rFonts w:ascii="Arial" w:hAnsi="Arial" w:eastAsia="等线" w:cs="Arial"/>
          <w:sz w:val="22"/>
        </w:rPr>
        <w:t>D. 助力彼此成长，成为更好的自己</w:t>
      </w:r>
    </w:p>
    <w:p w14:paraId="5D52BB34">
      <w:pPr>
        <w:numPr>
          <w:ilvl w:val="0"/>
          <w:numId w:val="31"/>
        </w:numPr>
        <w:spacing w:before="120" w:after="120" w:line="288" w:lineRule="auto"/>
        <w:ind w:left="0"/>
        <w:jc w:val="left"/>
      </w:pPr>
      <w:r>
        <w:rPr>
          <w:rFonts w:ascii="Arial" w:hAnsi="Arial" w:eastAsia="等线" w:cs="Arial"/>
          <w:sz w:val="22"/>
        </w:rPr>
        <w:t>当你在关系中遇到挫折时，你会觉得这是？</w:t>
      </w:r>
      <w:r>
        <w:rPr>
          <w:rFonts w:ascii="Arial" w:hAnsi="Arial" w:eastAsia="等线" w:cs="Arial"/>
          <w:sz w:val="22"/>
        </w:rPr>
        <w:br w:type="textWrapping"/>
      </w:r>
      <w:r>
        <w:rPr>
          <w:rFonts w:ascii="Arial" w:hAnsi="Arial" w:eastAsia="等线" w:cs="Arial"/>
          <w:sz w:val="22"/>
        </w:rPr>
        <w:t xml:space="preserve">        </w:t>
      </w:r>
    </w:p>
    <w:p w14:paraId="01E81220">
      <w:pPr>
        <w:numPr>
          <w:ilvl w:val="0"/>
          <w:numId w:val="32"/>
        </w:numPr>
        <w:spacing w:before="120" w:after="120" w:line="288" w:lineRule="auto"/>
        <w:ind w:left="453"/>
        <w:jc w:val="left"/>
      </w:pPr>
      <w:r>
        <w:rPr>
          <w:rFonts w:ascii="Arial" w:hAnsi="Arial" w:eastAsia="等线" w:cs="Arial"/>
          <w:sz w:val="22"/>
        </w:rPr>
        <w:t>A. 麻烦的困扰，希望尽快摆脱</w:t>
      </w:r>
    </w:p>
    <w:p w14:paraId="25731F7C">
      <w:pPr>
        <w:numPr>
          <w:ilvl w:val="0"/>
          <w:numId w:val="33"/>
        </w:numPr>
        <w:spacing w:before="120" w:after="120" w:line="288" w:lineRule="auto"/>
        <w:ind w:left="453"/>
        <w:jc w:val="left"/>
      </w:pPr>
      <w:r>
        <w:rPr>
          <w:rFonts w:ascii="Arial" w:hAnsi="Arial" w:eastAsia="等线" w:cs="Arial"/>
          <w:sz w:val="22"/>
        </w:rPr>
        <w:t>B. 双方的矛盾，需要协商解决</w:t>
      </w:r>
    </w:p>
    <w:p w14:paraId="130376E0">
      <w:pPr>
        <w:numPr>
          <w:ilvl w:val="0"/>
          <w:numId w:val="34"/>
        </w:numPr>
        <w:spacing w:before="120" w:after="120" w:line="288" w:lineRule="auto"/>
        <w:ind w:left="453"/>
        <w:jc w:val="left"/>
      </w:pPr>
      <w:r>
        <w:rPr>
          <w:rFonts w:ascii="Arial" w:hAnsi="Arial" w:eastAsia="等线" w:cs="Arial"/>
          <w:sz w:val="22"/>
        </w:rPr>
        <w:t>C. 成长的机会，能让自己更了解彼此</w:t>
      </w:r>
    </w:p>
    <w:p w14:paraId="71D36F87">
      <w:pPr>
        <w:numPr>
          <w:ilvl w:val="0"/>
          <w:numId w:val="35"/>
        </w:numPr>
        <w:spacing w:before="120" w:after="120" w:line="288" w:lineRule="auto"/>
        <w:ind w:left="453"/>
        <w:jc w:val="left"/>
      </w:pPr>
      <w:r>
        <w:rPr>
          <w:rFonts w:ascii="Arial" w:hAnsi="Arial" w:eastAsia="等线" w:cs="Arial"/>
          <w:sz w:val="22"/>
        </w:rPr>
        <w:t>D. 缘分带来的历练，能推动自己变得更成熟</w:t>
      </w:r>
    </w:p>
    <w:p w14:paraId="03B3BE57">
      <w:pPr>
        <w:numPr>
          <w:ilvl w:val="0"/>
          <w:numId w:val="36"/>
        </w:numPr>
        <w:spacing w:before="120" w:after="120" w:line="288" w:lineRule="auto"/>
        <w:ind w:left="0"/>
        <w:jc w:val="left"/>
      </w:pPr>
      <w:r>
        <w:rPr>
          <w:rFonts w:ascii="Arial" w:hAnsi="Arial" w:eastAsia="等线" w:cs="Arial"/>
          <w:sz w:val="22"/>
        </w:rPr>
        <w:t>你是否会因为一段关系让自己变得更好，而更加珍惜这段缘分？</w:t>
      </w:r>
      <w:r>
        <w:rPr>
          <w:rFonts w:ascii="Arial" w:hAnsi="Arial" w:eastAsia="等线" w:cs="Arial"/>
          <w:sz w:val="22"/>
        </w:rPr>
        <w:br w:type="textWrapping"/>
      </w:r>
      <w:r>
        <w:rPr>
          <w:rFonts w:ascii="Arial" w:hAnsi="Arial" w:eastAsia="等线" w:cs="Arial"/>
          <w:sz w:val="22"/>
        </w:rPr>
        <w:t xml:space="preserve">        </w:t>
      </w:r>
    </w:p>
    <w:p w14:paraId="56ADC5D9">
      <w:pPr>
        <w:numPr>
          <w:ilvl w:val="0"/>
          <w:numId w:val="37"/>
        </w:numPr>
        <w:spacing w:before="120" w:after="120" w:line="288" w:lineRule="auto"/>
        <w:ind w:left="453"/>
        <w:jc w:val="left"/>
      </w:pPr>
      <w:r>
        <w:rPr>
          <w:rFonts w:ascii="Arial" w:hAnsi="Arial" w:eastAsia="等线" w:cs="Arial"/>
          <w:sz w:val="22"/>
        </w:rPr>
        <w:t>A. 不会，珍惜与否只看相处是否愉快</w:t>
      </w:r>
    </w:p>
    <w:p w14:paraId="0B56BBE8">
      <w:pPr>
        <w:numPr>
          <w:ilvl w:val="0"/>
          <w:numId w:val="38"/>
        </w:numPr>
        <w:spacing w:before="120" w:after="120" w:line="288" w:lineRule="auto"/>
        <w:ind w:left="453"/>
        <w:jc w:val="left"/>
      </w:pPr>
      <w:r>
        <w:rPr>
          <w:rFonts w:ascii="Arial" w:hAnsi="Arial" w:eastAsia="等线" w:cs="Arial"/>
          <w:sz w:val="22"/>
        </w:rPr>
        <w:t>B. 偶尔会，但若相处太累也会放弃</w:t>
      </w:r>
    </w:p>
    <w:p w14:paraId="2DDE1A86">
      <w:pPr>
        <w:numPr>
          <w:ilvl w:val="0"/>
          <w:numId w:val="39"/>
        </w:numPr>
        <w:spacing w:before="120" w:after="120" w:line="288" w:lineRule="auto"/>
        <w:ind w:left="453"/>
        <w:jc w:val="left"/>
      </w:pPr>
      <w:r>
        <w:rPr>
          <w:rFonts w:ascii="Arial" w:hAnsi="Arial" w:eastAsia="等线" w:cs="Arial"/>
          <w:sz w:val="22"/>
        </w:rPr>
        <w:t>C. 会，成长是缘分很重要的意义</w:t>
      </w:r>
    </w:p>
    <w:p w14:paraId="12F24090">
      <w:pPr>
        <w:numPr>
          <w:ilvl w:val="0"/>
          <w:numId w:val="40"/>
        </w:numPr>
        <w:spacing w:before="120" w:after="120" w:line="288" w:lineRule="auto"/>
        <w:ind w:left="453"/>
        <w:jc w:val="left"/>
      </w:pPr>
      <w:r>
        <w:rPr>
          <w:rFonts w:ascii="Arial" w:hAnsi="Arial" w:eastAsia="等线" w:cs="Arial"/>
          <w:sz w:val="22"/>
        </w:rPr>
        <w:t>D. 一定会，成长是缘分的核心意义所在</w:t>
      </w:r>
    </w:p>
    <w:p w14:paraId="47C11BDC">
      <w:pPr>
        <w:numPr>
          <w:ilvl w:val="0"/>
          <w:numId w:val="41"/>
        </w:numPr>
        <w:spacing w:before="120" w:after="120" w:line="288" w:lineRule="auto"/>
        <w:ind w:left="0"/>
        <w:jc w:val="left"/>
      </w:pPr>
      <w:r>
        <w:rPr>
          <w:rFonts w:ascii="Arial" w:hAnsi="Arial" w:eastAsia="等线" w:cs="Arial"/>
          <w:sz w:val="22"/>
        </w:rPr>
        <w:t>如果一段关系让你停滞不前甚至退步，你会？</w:t>
      </w:r>
      <w:r>
        <w:rPr>
          <w:rFonts w:ascii="Arial" w:hAnsi="Arial" w:eastAsia="等线" w:cs="Arial"/>
          <w:sz w:val="22"/>
        </w:rPr>
        <w:br w:type="textWrapping"/>
      </w:r>
      <w:r>
        <w:rPr>
          <w:rFonts w:ascii="Arial" w:hAnsi="Arial" w:eastAsia="等线" w:cs="Arial"/>
          <w:sz w:val="22"/>
        </w:rPr>
        <w:t xml:space="preserve">        </w:t>
      </w:r>
    </w:p>
    <w:p w14:paraId="0B2FE080">
      <w:pPr>
        <w:numPr>
          <w:ilvl w:val="0"/>
          <w:numId w:val="42"/>
        </w:numPr>
        <w:spacing w:before="120" w:after="120" w:line="288" w:lineRule="auto"/>
        <w:ind w:left="453"/>
        <w:jc w:val="left"/>
      </w:pPr>
      <w:r>
        <w:rPr>
          <w:rFonts w:ascii="Arial" w:hAnsi="Arial" w:eastAsia="等线" w:cs="Arial"/>
          <w:sz w:val="22"/>
        </w:rPr>
        <w:t>A. 只要开心就好，无所谓成长</w:t>
      </w:r>
    </w:p>
    <w:p w14:paraId="6310E559">
      <w:pPr>
        <w:numPr>
          <w:ilvl w:val="0"/>
          <w:numId w:val="43"/>
        </w:numPr>
        <w:spacing w:before="120" w:after="120" w:line="288" w:lineRule="auto"/>
        <w:ind w:left="453"/>
        <w:jc w:val="left"/>
      </w:pPr>
      <w:r>
        <w:rPr>
          <w:rFonts w:ascii="Arial" w:hAnsi="Arial" w:eastAsia="等线" w:cs="Arial"/>
          <w:sz w:val="22"/>
        </w:rPr>
        <w:t>B. 尝试沟通，希望对方能带动自己成长</w:t>
      </w:r>
    </w:p>
    <w:p w14:paraId="6C32A5B9">
      <w:pPr>
        <w:numPr>
          <w:ilvl w:val="0"/>
          <w:numId w:val="44"/>
        </w:numPr>
        <w:spacing w:before="120" w:after="120" w:line="288" w:lineRule="auto"/>
        <w:ind w:left="453"/>
        <w:jc w:val="left"/>
      </w:pPr>
      <w:r>
        <w:rPr>
          <w:rFonts w:ascii="Arial" w:hAnsi="Arial" w:eastAsia="等线" w:cs="Arial"/>
          <w:sz w:val="22"/>
        </w:rPr>
        <w:t>C. 认真考虑是否要继续，毕竟成长很重要</w:t>
      </w:r>
    </w:p>
    <w:p w14:paraId="610080DD">
      <w:pPr>
        <w:numPr>
          <w:ilvl w:val="0"/>
          <w:numId w:val="45"/>
        </w:numPr>
        <w:spacing w:before="120" w:after="120" w:line="288" w:lineRule="auto"/>
        <w:ind w:left="453"/>
        <w:jc w:val="left"/>
      </w:pPr>
      <w:r>
        <w:rPr>
          <w:rFonts w:ascii="Arial" w:hAnsi="Arial" w:eastAsia="等线" w:cs="Arial"/>
          <w:sz w:val="22"/>
        </w:rPr>
        <w:t>D. 果断结束，这样的缘分没有存在的价值</w:t>
      </w:r>
    </w:p>
    <w:p w14:paraId="0B7EB177">
      <w:pPr>
        <w:numPr>
          <w:ilvl w:val="0"/>
          <w:numId w:val="46"/>
        </w:numPr>
        <w:spacing w:before="120" w:after="120" w:line="288" w:lineRule="auto"/>
        <w:ind w:left="0"/>
        <w:jc w:val="left"/>
      </w:pPr>
      <w:r>
        <w:rPr>
          <w:rFonts w:ascii="Arial" w:hAnsi="Arial" w:eastAsia="等线" w:cs="Arial"/>
          <w:sz w:val="22"/>
        </w:rPr>
        <w:t>你认为缘分中的“成长”主要体现在哪些方面？</w:t>
      </w:r>
      <w:r>
        <w:rPr>
          <w:rFonts w:ascii="Arial" w:hAnsi="Arial" w:eastAsia="等线" w:cs="Arial"/>
          <w:sz w:val="22"/>
        </w:rPr>
        <w:br w:type="textWrapping"/>
      </w:r>
      <w:r>
        <w:rPr>
          <w:rFonts w:ascii="Arial" w:hAnsi="Arial" w:eastAsia="等线" w:cs="Arial"/>
          <w:sz w:val="22"/>
        </w:rPr>
        <w:t xml:space="preserve">        </w:t>
      </w:r>
    </w:p>
    <w:p w14:paraId="190579D1">
      <w:pPr>
        <w:numPr>
          <w:ilvl w:val="0"/>
          <w:numId w:val="47"/>
        </w:numPr>
        <w:spacing w:before="120" w:after="120" w:line="288" w:lineRule="auto"/>
        <w:ind w:left="453"/>
        <w:jc w:val="left"/>
      </w:pPr>
      <w:r>
        <w:rPr>
          <w:rFonts w:ascii="Arial" w:hAnsi="Arial" w:eastAsia="等线" w:cs="Arial"/>
          <w:sz w:val="22"/>
        </w:rPr>
        <w:t>A. 没什么特别的，随缘就好</w:t>
      </w:r>
    </w:p>
    <w:p w14:paraId="0F752D0C">
      <w:pPr>
        <w:numPr>
          <w:ilvl w:val="0"/>
          <w:numId w:val="48"/>
        </w:numPr>
        <w:spacing w:before="120" w:after="120" w:line="288" w:lineRule="auto"/>
        <w:ind w:left="453"/>
        <w:jc w:val="left"/>
      </w:pPr>
      <w:r>
        <w:rPr>
          <w:rFonts w:ascii="Arial" w:hAnsi="Arial" w:eastAsia="等线" w:cs="Arial"/>
          <w:sz w:val="22"/>
        </w:rPr>
        <w:t>B. 主要是生活技能或物质条件的提升</w:t>
      </w:r>
    </w:p>
    <w:p w14:paraId="349FBC9F">
      <w:pPr>
        <w:numPr>
          <w:ilvl w:val="0"/>
          <w:numId w:val="49"/>
        </w:numPr>
        <w:spacing w:before="120" w:after="120" w:line="288" w:lineRule="auto"/>
        <w:ind w:left="453"/>
        <w:jc w:val="left"/>
      </w:pPr>
      <w:r>
        <w:rPr>
          <w:rFonts w:ascii="Arial" w:hAnsi="Arial" w:eastAsia="等线" w:cs="Arial"/>
          <w:sz w:val="22"/>
        </w:rPr>
        <w:t>C. 情绪管理和人际交往能力的进步</w:t>
      </w:r>
    </w:p>
    <w:p w14:paraId="5905D2B7">
      <w:pPr>
        <w:numPr>
          <w:ilvl w:val="0"/>
          <w:numId w:val="50"/>
        </w:numPr>
        <w:spacing w:before="120" w:after="120" w:line="288" w:lineRule="auto"/>
        <w:ind w:left="453"/>
        <w:jc w:val="left"/>
      </w:pPr>
      <w:r>
        <w:rPr>
          <w:rFonts w:ascii="Arial" w:hAnsi="Arial" w:eastAsia="等线" w:cs="Arial"/>
          <w:sz w:val="22"/>
        </w:rPr>
        <w:t>D. 自我认知的深化和人格的完善</w:t>
      </w:r>
    </w:p>
    <w:p w14:paraId="39A23AE7">
      <w:pPr>
        <w:spacing w:before="320" w:after="120" w:line="288" w:lineRule="auto"/>
        <w:ind w:left="0"/>
        <w:jc w:val="left"/>
        <w:outlineLvl w:val="1"/>
      </w:pPr>
      <w:bookmarkStart w:id="6" w:name="heading_6"/>
      <w:r>
        <w:rPr>
          <w:rFonts w:ascii="Arial" w:hAnsi="Arial" w:eastAsia="等线" w:cs="Arial"/>
          <w:b/>
          <w:sz w:val="32"/>
        </w:rPr>
        <w:t>结论（总分5-20分）</w:t>
      </w:r>
      <w:bookmarkEnd w:id="6"/>
    </w:p>
    <w:p w14:paraId="561468A4">
      <w:pPr>
        <w:spacing w:before="120" w:after="120" w:line="288" w:lineRule="auto"/>
        <w:ind w:left="0"/>
        <w:jc w:val="left"/>
      </w:pPr>
      <w:r>
        <w:rPr>
          <w:rFonts w:ascii="Arial" w:hAnsi="Arial" w:eastAsia="等线" w:cs="Arial"/>
          <w:sz w:val="22"/>
        </w:rPr>
        <w:t>5-8分：你更看重缘分中的“陪伴价值”，对成长型缘分的感知较弱。在你看来，人际关系的核心是互相陪伴、缓解孤独，是否能带来成长并不重要。你追求轻松愉快的相处氛围，不希望在关系中承受太多压力或进行深度的自我反思。这种态度让你的人际关系更加轻松自在，不会因为过度追求成长而感到疲惫，但也可能让你错过一些能推动自我提升的深度联结。在一段长期关系中，你可能会因为缺乏共同成长的动力而导致关系逐渐平淡。建议你偶尔关注一下关系中的成长契机，或许能让彼此的联结更加稳固和有意义。</w:t>
      </w:r>
    </w:p>
    <w:p w14:paraId="7912658B">
      <w:pPr>
        <w:spacing w:before="120" w:after="120" w:line="288" w:lineRule="auto"/>
        <w:ind w:left="0"/>
        <w:jc w:val="left"/>
      </w:pPr>
      <w:r>
        <w:rPr>
          <w:rFonts w:ascii="Arial" w:hAnsi="Arial" w:eastAsia="等线" w:cs="Arial"/>
          <w:sz w:val="22"/>
        </w:rPr>
        <w:t>9-12分：你对成长型缘分持“适度认可”的态度，既看重陪伴的愉悦感，也不忽视成长的价值。你认为一段好的缘分应该是轻松陪伴与共同进步并存的，不会为了成长而牺牲相处的舒适度，也不会因为追求轻松而忽视自我提升。遇到关系中的挫折时，你会尝试从解决问题的角度出发，偶尔也会从中反思自己的不足。对待让自己停滞不前的关系，你会理性权衡，不会轻易放弃，但也不会盲目坚持。这种平衡的态度让你在人际关系中既能享受陪伴的温暖，也能在适度的成长中完善自己，是一种比较健康的缘分观。</w:t>
      </w:r>
    </w:p>
    <w:p w14:paraId="7837BC72">
      <w:pPr>
        <w:spacing w:before="120" w:after="120" w:line="288" w:lineRule="auto"/>
        <w:ind w:left="0"/>
        <w:jc w:val="left"/>
      </w:pPr>
      <w:r>
        <w:rPr>
          <w:rFonts w:ascii="Arial" w:hAnsi="Arial" w:eastAsia="等线" w:cs="Arial"/>
          <w:sz w:val="22"/>
        </w:rPr>
        <w:t>13-16分：你是“成长导向型缘分追求者”，将成长视为缘分的重要价值。你坚信好的缘分一定能助力彼此成长，会格外珍惜那些能启发自己、推动自己进步的人际关系。在关系中，你愿意主动反思自己的不足，也会积极带动对方共同成长。遇到挫折时，你会主动将其转化为成长的契机，从中汲取经验教训。如果一段关系让你长期停滞不前，你会认真考虑结束，因为你认为这样的缘分不符合自己对人际关系的核心期待。这种态度让你能收获很多高质量的深度联结，在成长中不断完善自己，但也可能因为对“成长”的过度追求而让关系变得有些沉重，偶尔会忽略相处的愉悦感。</w:t>
      </w:r>
    </w:p>
    <w:p w14:paraId="66489F2B">
      <w:pPr>
        <w:spacing w:before="120" w:after="120" w:line="288" w:lineRule="auto"/>
        <w:ind w:left="0"/>
        <w:jc w:val="left"/>
      </w:pPr>
      <w:r>
        <w:rPr>
          <w:rFonts w:ascii="Arial" w:hAnsi="Arial" w:eastAsia="等线" w:cs="Arial"/>
          <w:sz w:val="22"/>
        </w:rPr>
        <w:t>17-20分：你是“极致成长型缘分信仰者”，将成长视为缘分的唯一核心意义。在你看来，缘分的存在就是为了助力彼此成为更好的自己，所有的相遇和相处都是为了实现自我提升。你会主动在关系中寻找成长的契机，甚至会将关系中的挫折视为“必经的历练”。如果一段关系无法带来成长，哪怕相处得再愉快，你也会果断放弃。在关系中，你可能会过度关注自我提升，而忽略对方的感受和需求，导致关系变得紧张。这种态度让你在成长的道路上收获颇丰，能快速实现自我迭代，但也可能让你在人际关系中显得有些功利，难以享受纯粹陪伴的美好。建议你适当平衡成长与陪伴的关系，让缘分既有意义，也有温度。</w:t>
      </w:r>
    </w:p>
    <w:p w14:paraId="701D41C6">
      <w:pPr>
        <w:spacing w:before="380" w:after="140" w:line="288" w:lineRule="auto"/>
        <w:ind w:left="0"/>
        <w:jc w:val="left"/>
        <w:outlineLvl w:val="0"/>
      </w:pPr>
      <w:bookmarkStart w:id="7" w:name="heading_7"/>
      <w:r>
        <w:rPr>
          <w:rFonts w:ascii="Arial" w:hAnsi="Arial" w:eastAsia="等线" w:cs="Arial"/>
          <w:b/>
          <w:sz w:val="36"/>
        </w:rPr>
        <w:t>第三套：社交型缘分测评题</w:t>
      </w:r>
      <w:bookmarkEnd w:id="7"/>
    </w:p>
    <w:p w14:paraId="6CE53A8E">
      <w:pPr>
        <w:spacing w:before="320" w:after="120" w:line="288" w:lineRule="auto"/>
        <w:ind w:left="0"/>
        <w:jc w:val="left"/>
        <w:outlineLvl w:val="1"/>
      </w:pPr>
      <w:bookmarkStart w:id="8" w:name="heading_8"/>
      <w:r>
        <w:rPr>
          <w:rFonts w:ascii="Arial" w:hAnsi="Arial" w:eastAsia="等线" w:cs="Arial"/>
          <w:b/>
          <w:sz w:val="32"/>
        </w:rPr>
        <w:t>题目（每题选最符合你的选项，A=1分，B=2分，C=3分，D=4分）</w:t>
      </w:r>
      <w:bookmarkEnd w:id="8"/>
    </w:p>
    <w:p w14:paraId="6A12B4C2">
      <w:pPr>
        <w:numPr>
          <w:ilvl w:val="0"/>
          <w:numId w:val="51"/>
        </w:numPr>
        <w:spacing w:before="120" w:after="120" w:line="288" w:lineRule="auto"/>
        <w:ind w:left="0"/>
        <w:jc w:val="left"/>
      </w:pPr>
      <w:r>
        <w:rPr>
          <w:rFonts w:ascii="Arial" w:hAnsi="Arial" w:eastAsia="等线" w:cs="Arial"/>
          <w:sz w:val="22"/>
        </w:rPr>
        <w:t>你认为缘分更多是在什么样的场景中产生的？</w:t>
      </w:r>
      <w:r>
        <w:rPr>
          <w:rFonts w:ascii="Arial" w:hAnsi="Arial" w:eastAsia="等线" w:cs="Arial"/>
          <w:sz w:val="22"/>
        </w:rPr>
        <w:br w:type="textWrapping"/>
      </w:r>
      <w:r>
        <w:rPr>
          <w:rFonts w:ascii="Arial" w:hAnsi="Arial" w:eastAsia="等线" w:cs="Arial"/>
          <w:sz w:val="22"/>
        </w:rPr>
        <w:t xml:space="preserve">       </w:t>
      </w:r>
    </w:p>
    <w:p w14:paraId="1C564F24">
      <w:pPr>
        <w:numPr>
          <w:ilvl w:val="0"/>
          <w:numId w:val="52"/>
        </w:numPr>
        <w:spacing w:before="120" w:after="120" w:line="288" w:lineRule="auto"/>
        <w:ind w:left="453"/>
        <w:jc w:val="left"/>
      </w:pPr>
      <w:r>
        <w:rPr>
          <w:rFonts w:ascii="Arial" w:hAnsi="Arial" w:eastAsia="等线" w:cs="Arial"/>
          <w:sz w:val="22"/>
        </w:rPr>
        <w:t>A. 很少产生，缘分是稀缺的</w:t>
      </w:r>
    </w:p>
    <w:p w14:paraId="38D2BD30">
      <w:pPr>
        <w:numPr>
          <w:ilvl w:val="0"/>
          <w:numId w:val="53"/>
        </w:numPr>
        <w:spacing w:before="120" w:after="120" w:line="288" w:lineRule="auto"/>
        <w:ind w:left="453"/>
        <w:jc w:val="left"/>
      </w:pPr>
      <w:r>
        <w:rPr>
          <w:rFonts w:ascii="Arial" w:hAnsi="Arial" w:eastAsia="等线" w:cs="Arial"/>
          <w:sz w:val="22"/>
        </w:rPr>
        <w:t>B. 熟人介绍的场景中</w:t>
      </w:r>
    </w:p>
    <w:p w14:paraId="289B3387">
      <w:pPr>
        <w:numPr>
          <w:ilvl w:val="0"/>
          <w:numId w:val="54"/>
        </w:numPr>
        <w:spacing w:before="120" w:after="120" w:line="288" w:lineRule="auto"/>
        <w:ind w:left="453"/>
        <w:jc w:val="left"/>
      </w:pPr>
      <w:r>
        <w:rPr>
          <w:rFonts w:ascii="Arial" w:hAnsi="Arial" w:eastAsia="等线" w:cs="Arial"/>
          <w:sz w:val="22"/>
        </w:rPr>
        <w:t>C. 日常社交活动中</w:t>
      </w:r>
    </w:p>
    <w:p w14:paraId="507C56D3">
      <w:pPr>
        <w:numPr>
          <w:ilvl w:val="0"/>
          <w:numId w:val="55"/>
        </w:numPr>
        <w:spacing w:before="120" w:after="120" w:line="288" w:lineRule="auto"/>
        <w:ind w:left="453"/>
        <w:jc w:val="left"/>
      </w:pPr>
      <w:r>
        <w:rPr>
          <w:rFonts w:ascii="Arial" w:hAnsi="Arial" w:eastAsia="等线" w:cs="Arial"/>
          <w:sz w:val="22"/>
        </w:rPr>
        <w:t>D. 任何社交场景，甚至偶然的社交瞬间</w:t>
      </w:r>
    </w:p>
    <w:p w14:paraId="12E0C9FD">
      <w:pPr>
        <w:numPr>
          <w:ilvl w:val="0"/>
          <w:numId w:val="56"/>
        </w:numPr>
        <w:spacing w:before="120" w:after="120" w:line="288" w:lineRule="auto"/>
        <w:ind w:left="0"/>
        <w:jc w:val="left"/>
      </w:pPr>
      <w:r>
        <w:rPr>
          <w:rFonts w:ascii="Arial" w:hAnsi="Arial" w:eastAsia="等线" w:cs="Arial"/>
          <w:sz w:val="22"/>
        </w:rPr>
        <w:t>当你参加社交活动时，是否会主动寻找“有缘分”的人？</w:t>
      </w:r>
      <w:r>
        <w:rPr>
          <w:rFonts w:ascii="Arial" w:hAnsi="Arial" w:eastAsia="等线" w:cs="Arial"/>
          <w:sz w:val="22"/>
        </w:rPr>
        <w:br w:type="textWrapping"/>
      </w:r>
      <w:r>
        <w:rPr>
          <w:rFonts w:ascii="Arial" w:hAnsi="Arial" w:eastAsia="等线" w:cs="Arial"/>
          <w:sz w:val="22"/>
        </w:rPr>
        <w:t xml:space="preserve">        </w:t>
      </w:r>
    </w:p>
    <w:p w14:paraId="357B5480">
      <w:pPr>
        <w:numPr>
          <w:ilvl w:val="0"/>
          <w:numId w:val="57"/>
        </w:numPr>
        <w:spacing w:before="120" w:after="120" w:line="288" w:lineRule="auto"/>
        <w:ind w:left="453"/>
        <w:jc w:val="left"/>
      </w:pPr>
      <w:r>
        <w:rPr>
          <w:rFonts w:ascii="Arial" w:hAnsi="Arial" w:eastAsia="等线" w:cs="Arial"/>
          <w:sz w:val="22"/>
        </w:rPr>
        <w:t>A. 不会，只是被动参与</w:t>
      </w:r>
    </w:p>
    <w:p w14:paraId="6BEE6750">
      <w:pPr>
        <w:numPr>
          <w:ilvl w:val="0"/>
          <w:numId w:val="58"/>
        </w:numPr>
        <w:spacing w:before="120" w:after="120" w:line="288" w:lineRule="auto"/>
        <w:ind w:left="453"/>
        <w:jc w:val="left"/>
      </w:pPr>
      <w:r>
        <w:rPr>
          <w:rFonts w:ascii="Arial" w:hAnsi="Arial" w:eastAsia="等线" w:cs="Arial"/>
          <w:sz w:val="22"/>
        </w:rPr>
        <w:t>B. 偶尔会留意，但不会主动接触</w:t>
      </w:r>
    </w:p>
    <w:p w14:paraId="53442DA6">
      <w:pPr>
        <w:numPr>
          <w:ilvl w:val="0"/>
          <w:numId w:val="59"/>
        </w:numPr>
        <w:spacing w:before="120" w:after="120" w:line="288" w:lineRule="auto"/>
        <w:ind w:left="453"/>
        <w:jc w:val="left"/>
      </w:pPr>
      <w:r>
        <w:rPr>
          <w:rFonts w:ascii="Arial" w:hAnsi="Arial" w:eastAsia="等线" w:cs="Arial"/>
          <w:sz w:val="22"/>
        </w:rPr>
        <w:t>C. 会主动留意，遇到有感觉的会尝试接触</w:t>
      </w:r>
    </w:p>
    <w:p w14:paraId="6549E2F6">
      <w:pPr>
        <w:numPr>
          <w:ilvl w:val="0"/>
          <w:numId w:val="60"/>
        </w:numPr>
        <w:spacing w:before="120" w:after="120" w:line="288" w:lineRule="auto"/>
        <w:ind w:left="453"/>
        <w:jc w:val="left"/>
      </w:pPr>
      <w:r>
        <w:rPr>
          <w:rFonts w:ascii="Arial" w:hAnsi="Arial" w:eastAsia="等线" w:cs="Arial"/>
          <w:sz w:val="22"/>
        </w:rPr>
        <w:t>D. 会主动出击，积极寻找并接触有缘分的人</w:t>
      </w:r>
    </w:p>
    <w:p w14:paraId="61E2E077">
      <w:pPr>
        <w:numPr>
          <w:ilvl w:val="0"/>
          <w:numId w:val="61"/>
        </w:numPr>
        <w:spacing w:before="120" w:after="120" w:line="288" w:lineRule="auto"/>
        <w:ind w:left="0"/>
        <w:jc w:val="left"/>
      </w:pPr>
      <w:r>
        <w:rPr>
          <w:rFonts w:ascii="Arial" w:hAnsi="Arial" w:eastAsia="等线" w:cs="Arial"/>
          <w:sz w:val="22"/>
        </w:rPr>
        <w:t>你是否认为社交圈的大小会直接影响缘分出现的概率？</w:t>
      </w:r>
      <w:r>
        <w:rPr>
          <w:rFonts w:ascii="Arial" w:hAnsi="Arial" w:eastAsia="等线" w:cs="Arial"/>
          <w:sz w:val="22"/>
        </w:rPr>
        <w:br w:type="textWrapping"/>
      </w:r>
      <w:r>
        <w:rPr>
          <w:rFonts w:ascii="Arial" w:hAnsi="Arial" w:eastAsia="等线" w:cs="Arial"/>
          <w:sz w:val="22"/>
        </w:rPr>
        <w:t xml:space="preserve">        </w:t>
      </w:r>
    </w:p>
    <w:p w14:paraId="15D345D9">
      <w:pPr>
        <w:numPr>
          <w:ilvl w:val="0"/>
          <w:numId w:val="62"/>
        </w:numPr>
        <w:spacing w:before="120" w:after="120" w:line="288" w:lineRule="auto"/>
        <w:ind w:left="453"/>
        <w:jc w:val="left"/>
      </w:pPr>
      <w:r>
        <w:rPr>
          <w:rFonts w:ascii="Arial" w:hAnsi="Arial" w:eastAsia="等线" w:cs="Arial"/>
          <w:sz w:val="22"/>
        </w:rPr>
        <w:t>A. 不会，缘分和社交圈大小无关</w:t>
      </w:r>
    </w:p>
    <w:p w14:paraId="4EDF2598">
      <w:pPr>
        <w:numPr>
          <w:ilvl w:val="0"/>
          <w:numId w:val="63"/>
        </w:numPr>
        <w:spacing w:before="120" w:after="120" w:line="288" w:lineRule="auto"/>
        <w:ind w:left="453"/>
        <w:jc w:val="left"/>
      </w:pPr>
      <w:r>
        <w:rPr>
          <w:rFonts w:ascii="Arial" w:hAnsi="Arial" w:eastAsia="等线" w:cs="Arial"/>
          <w:sz w:val="22"/>
        </w:rPr>
        <w:t>B. 有一点影响，但影响不大</w:t>
      </w:r>
    </w:p>
    <w:p w14:paraId="10993174">
      <w:pPr>
        <w:numPr>
          <w:ilvl w:val="0"/>
          <w:numId w:val="64"/>
        </w:numPr>
        <w:spacing w:before="120" w:after="120" w:line="288" w:lineRule="auto"/>
        <w:ind w:left="453"/>
        <w:jc w:val="left"/>
      </w:pPr>
      <w:r>
        <w:rPr>
          <w:rFonts w:ascii="Arial" w:hAnsi="Arial" w:eastAsia="等线" w:cs="Arial"/>
          <w:sz w:val="22"/>
        </w:rPr>
        <w:t>C. 有较大影响，社交圈大机会更多</w:t>
      </w:r>
    </w:p>
    <w:p w14:paraId="606E2840">
      <w:pPr>
        <w:numPr>
          <w:ilvl w:val="0"/>
          <w:numId w:val="65"/>
        </w:numPr>
        <w:spacing w:before="120" w:after="120" w:line="288" w:lineRule="auto"/>
        <w:ind w:left="453"/>
        <w:jc w:val="left"/>
      </w:pPr>
      <w:r>
        <w:rPr>
          <w:rFonts w:ascii="Arial" w:hAnsi="Arial" w:eastAsia="等线" w:cs="Arial"/>
          <w:sz w:val="22"/>
        </w:rPr>
        <w:t>D. 影响极大，社交圈越大，缘分出现的概率越高</w:t>
      </w:r>
    </w:p>
    <w:p w14:paraId="63700A22">
      <w:pPr>
        <w:numPr>
          <w:ilvl w:val="0"/>
          <w:numId w:val="66"/>
        </w:numPr>
        <w:spacing w:before="120" w:after="120" w:line="288" w:lineRule="auto"/>
        <w:ind w:left="0"/>
        <w:jc w:val="left"/>
      </w:pPr>
      <w:r>
        <w:rPr>
          <w:rFonts w:ascii="Arial" w:hAnsi="Arial" w:eastAsia="等线" w:cs="Arial"/>
          <w:sz w:val="22"/>
        </w:rPr>
        <w:t>当朋友为你介绍新的人认识时，你会？</w:t>
      </w:r>
      <w:r>
        <w:rPr>
          <w:rFonts w:ascii="Arial" w:hAnsi="Arial" w:eastAsia="等线" w:cs="Arial"/>
          <w:sz w:val="22"/>
        </w:rPr>
        <w:br w:type="textWrapping"/>
      </w:r>
      <w:r>
        <w:rPr>
          <w:rFonts w:ascii="Arial" w:hAnsi="Arial" w:eastAsia="等线" w:cs="Arial"/>
          <w:sz w:val="22"/>
        </w:rPr>
        <w:t xml:space="preserve">        </w:t>
      </w:r>
    </w:p>
    <w:p w14:paraId="17902546">
      <w:pPr>
        <w:numPr>
          <w:ilvl w:val="0"/>
          <w:numId w:val="67"/>
        </w:numPr>
        <w:spacing w:before="120" w:after="120" w:line="288" w:lineRule="auto"/>
        <w:ind w:left="453"/>
        <w:jc w:val="left"/>
      </w:pPr>
      <w:r>
        <w:rPr>
          <w:rFonts w:ascii="Arial" w:hAnsi="Arial" w:eastAsia="等线" w:cs="Arial"/>
          <w:sz w:val="22"/>
        </w:rPr>
        <w:t>A. 抗拒，不想认识陌生人</w:t>
      </w:r>
    </w:p>
    <w:p w14:paraId="776959EF">
      <w:pPr>
        <w:numPr>
          <w:ilvl w:val="0"/>
          <w:numId w:val="68"/>
        </w:numPr>
        <w:spacing w:before="120" w:after="120" w:line="288" w:lineRule="auto"/>
        <w:ind w:left="453"/>
        <w:jc w:val="left"/>
      </w:pPr>
      <w:r>
        <w:rPr>
          <w:rFonts w:ascii="Arial" w:hAnsi="Arial" w:eastAsia="等线" w:cs="Arial"/>
          <w:sz w:val="22"/>
        </w:rPr>
        <w:t>B. 勉强接受，但不会主动深交</w:t>
      </w:r>
    </w:p>
    <w:p w14:paraId="32AD254F">
      <w:pPr>
        <w:numPr>
          <w:ilvl w:val="0"/>
          <w:numId w:val="69"/>
        </w:numPr>
        <w:spacing w:before="120" w:after="120" w:line="288" w:lineRule="auto"/>
        <w:ind w:left="453"/>
        <w:jc w:val="left"/>
      </w:pPr>
      <w:r>
        <w:rPr>
          <w:rFonts w:ascii="Arial" w:hAnsi="Arial" w:eastAsia="等线" w:cs="Arial"/>
          <w:sz w:val="22"/>
        </w:rPr>
        <w:t>C. 愿意接受，认真了解对方是否有缘分</w:t>
      </w:r>
    </w:p>
    <w:p w14:paraId="59330F3D">
      <w:pPr>
        <w:numPr>
          <w:ilvl w:val="0"/>
          <w:numId w:val="70"/>
        </w:numPr>
        <w:spacing w:before="120" w:after="120" w:line="288" w:lineRule="auto"/>
        <w:ind w:left="453"/>
        <w:jc w:val="left"/>
      </w:pPr>
      <w:r>
        <w:rPr>
          <w:rFonts w:ascii="Arial" w:hAnsi="Arial" w:eastAsia="等线" w:cs="Arial"/>
          <w:sz w:val="22"/>
        </w:rPr>
        <w:t>D. 非常乐意，认为这是获得缘分的重要途径</w:t>
      </w:r>
    </w:p>
    <w:p w14:paraId="78C9C76D">
      <w:pPr>
        <w:numPr>
          <w:ilvl w:val="0"/>
          <w:numId w:val="71"/>
        </w:numPr>
        <w:spacing w:before="120" w:after="120" w:line="288" w:lineRule="auto"/>
        <w:ind w:left="0"/>
        <w:jc w:val="left"/>
      </w:pPr>
      <w:r>
        <w:rPr>
          <w:rFonts w:ascii="Arial" w:hAnsi="Arial" w:eastAsia="等线" w:cs="Arial"/>
          <w:sz w:val="22"/>
        </w:rPr>
        <w:t>你会为了寻找缘分而特意扩大自己的社交圈吗？</w:t>
      </w:r>
      <w:r>
        <w:rPr>
          <w:rFonts w:ascii="Arial" w:hAnsi="Arial" w:eastAsia="等线" w:cs="Arial"/>
          <w:sz w:val="22"/>
        </w:rPr>
        <w:br w:type="textWrapping"/>
      </w:r>
      <w:r>
        <w:rPr>
          <w:rFonts w:ascii="Arial" w:hAnsi="Arial" w:eastAsia="等线" w:cs="Arial"/>
          <w:sz w:val="22"/>
        </w:rPr>
        <w:t xml:space="preserve">        </w:t>
      </w:r>
    </w:p>
    <w:p w14:paraId="4753AD58">
      <w:pPr>
        <w:numPr>
          <w:ilvl w:val="0"/>
          <w:numId w:val="72"/>
        </w:numPr>
        <w:spacing w:before="120" w:after="120" w:line="288" w:lineRule="auto"/>
        <w:ind w:left="453"/>
        <w:jc w:val="left"/>
      </w:pPr>
      <w:r>
        <w:rPr>
          <w:rFonts w:ascii="Arial" w:hAnsi="Arial" w:eastAsia="等线" w:cs="Arial"/>
          <w:sz w:val="22"/>
        </w:rPr>
        <w:t>A. 不会，觉得没必要特意为之</w:t>
      </w:r>
    </w:p>
    <w:p w14:paraId="6E6A5C44">
      <w:pPr>
        <w:numPr>
          <w:ilvl w:val="0"/>
          <w:numId w:val="73"/>
        </w:numPr>
        <w:spacing w:before="120" w:after="120" w:line="288" w:lineRule="auto"/>
        <w:ind w:left="453"/>
        <w:jc w:val="left"/>
      </w:pPr>
      <w:r>
        <w:rPr>
          <w:rFonts w:ascii="Arial" w:hAnsi="Arial" w:eastAsia="等线" w:cs="Arial"/>
          <w:sz w:val="22"/>
        </w:rPr>
        <w:t>B. 偶尔会参加一些社交活动，但不会刻意扩大</w:t>
      </w:r>
    </w:p>
    <w:p w14:paraId="4FBB3210">
      <w:pPr>
        <w:numPr>
          <w:ilvl w:val="0"/>
          <w:numId w:val="74"/>
        </w:numPr>
        <w:spacing w:before="120" w:after="120" w:line="288" w:lineRule="auto"/>
        <w:ind w:left="453"/>
        <w:jc w:val="left"/>
      </w:pPr>
      <w:r>
        <w:rPr>
          <w:rFonts w:ascii="Arial" w:hAnsi="Arial" w:eastAsia="等线" w:cs="Arial"/>
          <w:sz w:val="22"/>
        </w:rPr>
        <w:t>C. 会主动参加社交活动，有意识地扩大社交圈</w:t>
      </w:r>
    </w:p>
    <w:p w14:paraId="6B786879">
      <w:pPr>
        <w:numPr>
          <w:ilvl w:val="0"/>
          <w:numId w:val="75"/>
        </w:numPr>
        <w:spacing w:before="120" w:after="120" w:line="288" w:lineRule="auto"/>
        <w:ind w:left="453"/>
        <w:jc w:val="left"/>
      </w:pPr>
      <w:r>
        <w:rPr>
          <w:rFonts w:ascii="Arial" w:hAnsi="Arial" w:eastAsia="等线" w:cs="Arial"/>
          <w:sz w:val="22"/>
        </w:rPr>
        <w:t>D. 会全力以赴，通过各种方式主动扩大社交圈寻找缘分</w:t>
      </w:r>
    </w:p>
    <w:p w14:paraId="22203379">
      <w:pPr>
        <w:spacing w:before="320" w:after="120" w:line="288" w:lineRule="auto"/>
        <w:ind w:left="0"/>
        <w:jc w:val="left"/>
        <w:outlineLvl w:val="1"/>
      </w:pPr>
      <w:bookmarkStart w:id="9" w:name="heading_9"/>
      <w:r>
        <w:rPr>
          <w:rFonts w:ascii="Arial" w:hAnsi="Arial" w:eastAsia="等线" w:cs="Arial"/>
          <w:b/>
          <w:sz w:val="32"/>
        </w:rPr>
        <w:t>结论（总分5-20分）</w:t>
      </w:r>
      <w:bookmarkEnd w:id="9"/>
    </w:p>
    <w:p w14:paraId="4DF4C17F">
      <w:pPr>
        <w:spacing w:before="120" w:after="120" w:line="288" w:lineRule="auto"/>
        <w:ind w:left="0"/>
        <w:jc w:val="left"/>
      </w:pPr>
      <w:r>
        <w:rPr>
          <w:rFonts w:ascii="Arial" w:hAnsi="Arial" w:eastAsia="等线" w:cs="Arial"/>
          <w:sz w:val="22"/>
        </w:rPr>
        <w:t>5-8分：你是“被动型社交缘分观持有者”，对社交中的缘分持消极态度。你不认为缘分需要通过主动社交去寻找，甚至对扩大社交圈存在抗拒心理。在你看来，缘分是可遇不可求的，过度主动的社交反而会显得刻意。你更倾向于待在自己的舒适圈里，等待缘分的自然出现，即使缘分出现的概率较低，也不愿意主动改变。这种态度让你避免了社交中的疲惫和尴尬，但也大大降低了缘分出现的可能性，容易让自己陷入孤独的状态。建议你适当打开自己，尝试参与一些轻松的社交活动，或许能让缘分有更多出现的机会。</w:t>
      </w:r>
    </w:p>
    <w:p w14:paraId="59ECDAEE">
      <w:pPr>
        <w:spacing w:before="120" w:after="120" w:line="288" w:lineRule="auto"/>
        <w:ind w:left="0"/>
        <w:jc w:val="left"/>
      </w:pPr>
      <w:r>
        <w:rPr>
          <w:rFonts w:ascii="Arial" w:hAnsi="Arial" w:eastAsia="等线" w:cs="Arial"/>
          <w:sz w:val="22"/>
        </w:rPr>
        <w:t>9-12分：你是“适度社交缘分探索者”，对社交中的缘分持中立偏积极的态度。你不排斥通过社交寻找缘分，但也不会过度刻意。你会偶尔参加一些社交活动，接受朋友的介绍，但不会将寻找缘分作为社交的唯一目的。你认为缘分的出现需要一定的社交基础，但也相信缘分的偶然性，不会因为没有找到缘分而感到焦虑。这种态度让你在社交中更加从容自在，既能享受社交的乐趣，也能在不经意间遇见缘分。你的社交状态比较健康，既不会封闭自己，也不会被寻找缘分的目标所束缚。</w:t>
      </w:r>
    </w:p>
    <w:p w14:paraId="51148CF4">
      <w:pPr>
        <w:spacing w:before="120" w:after="120" w:line="288" w:lineRule="auto"/>
        <w:ind w:left="0"/>
        <w:jc w:val="left"/>
      </w:pPr>
      <w:r>
        <w:rPr>
          <w:rFonts w:ascii="Arial" w:hAnsi="Arial" w:eastAsia="等线" w:cs="Arial"/>
          <w:sz w:val="22"/>
        </w:rPr>
        <w:t>13-16分：你是“主动社交缘分追求者”，坚信社交是遇见缘分的重要途径。你会有意识地扩大自己的社交圈，主动参加各种社交活动，也愿意接受朋友的介绍，积极寻找有缘分的人。在社交中，你会主动留意那些让自己有感觉的人，并尝试主动接触，不会因为害怕拒绝而退缩。你认为缘分需要主动争取，而不是被动等待，通过主动社交可以大大提高遇见缘分的概率。这种态度让你有更多机会遇见不同的人，也更容易找到属于自己的缘分，但也可能因为过度关注“寻找缘分”而忽略了社交本身的乐趣，偶尔会显得有些功利。</w:t>
      </w:r>
    </w:p>
    <w:p w14:paraId="7E577A7C">
      <w:pPr>
        <w:spacing w:before="120" w:after="120" w:line="288" w:lineRule="auto"/>
        <w:ind w:left="0"/>
        <w:jc w:val="left"/>
      </w:pPr>
      <w:r>
        <w:rPr>
          <w:rFonts w:ascii="Arial" w:hAnsi="Arial" w:eastAsia="等线" w:cs="Arial"/>
          <w:sz w:val="22"/>
        </w:rPr>
        <w:t>17-20分：你是“极致社交缘分践行者”，将社交与缘分完全绑定，把寻找缘分作为社交的核心目标。你会全力以赴地扩大自己的社交圈，通过各种渠道参与社交活动，甚至会为了寻找缘分而刻意改变自己的生活节奏。在社交中，你会非常主动地出击，不放过任何一个可能遇见缘分的机会，对缘分的渴望非常强烈。你认为只有通过极致的主动社交，才能最大程度地遇见缘分。这种态度让你遇见缘分的概率大大提高，但也可能让你在社交中承受较大的压力，一旦没有找到缘分就容易感到焦虑和挫败。建议你适当调整心态，降低对社交寻找缘分的期待，享受社交本身的过程，或许会有意外的收获。</w:t>
      </w:r>
    </w:p>
    <w:p w14:paraId="7C6E84D8">
      <w:pPr>
        <w:spacing w:before="380" w:after="140" w:line="288" w:lineRule="auto"/>
        <w:ind w:left="0"/>
        <w:jc w:val="left"/>
        <w:outlineLvl w:val="0"/>
      </w:pPr>
      <w:bookmarkStart w:id="10" w:name="heading_10"/>
      <w:r>
        <w:rPr>
          <w:rFonts w:ascii="Arial" w:hAnsi="Arial" w:eastAsia="等线" w:cs="Arial"/>
          <w:b/>
          <w:sz w:val="36"/>
        </w:rPr>
        <w:t>第四套：灵魂共鸣型缘分测评题</w:t>
      </w:r>
      <w:bookmarkEnd w:id="10"/>
    </w:p>
    <w:p w14:paraId="4A0A7B41">
      <w:pPr>
        <w:spacing w:before="320" w:after="120" w:line="288" w:lineRule="auto"/>
        <w:ind w:left="0"/>
        <w:jc w:val="left"/>
        <w:outlineLvl w:val="1"/>
      </w:pPr>
      <w:bookmarkStart w:id="11" w:name="heading_11"/>
      <w:r>
        <w:rPr>
          <w:rFonts w:ascii="Arial" w:hAnsi="Arial" w:eastAsia="等线" w:cs="Arial"/>
          <w:b/>
          <w:sz w:val="32"/>
        </w:rPr>
        <w:t>题目（每题选最符合你的选项，A=1分，B=2分，C=3分，D=4分）</w:t>
      </w:r>
      <w:bookmarkEnd w:id="11"/>
    </w:p>
    <w:p w14:paraId="38893B9E">
      <w:pPr>
        <w:numPr>
          <w:ilvl w:val="0"/>
          <w:numId w:val="76"/>
        </w:numPr>
        <w:spacing w:before="120" w:after="120" w:line="288" w:lineRule="auto"/>
        <w:ind w:left="0"/>
        <w:jc w:val="left"/>
      </w:pPr>
      <w:r>
        <w:rPr>
          <w:rFonts w:ascii="Arial" w:hAnsi="Arial" w:eastAsia="等线" w:cs="Arial"/>
          <w:sz w:val="22"/>
        </w:rPr>
        <w:t>你认为缘分的核心是？</w:t>
      </w:r>
      <w:r>
        <w:rPr>
          <w:rFonts w:ascii="Arial" w:hAnsi="Arial" w:eastAsia="等线" w:cs="Arial"/>
          <w:sz w:val="22"/>
        </w:rPr>
        <w:br w:type="textWrapping"/>
      </w:r>
      <w:r>
        <w:rPr>
          <w:rFonts w:ascii="Arial" w:hAnsi="Arial" w:eastAsia="等线" w:cs="Arial"/>
          <w:sz w:val="22"/>
        </w:rPr>
        <w:t xml:space="preserve">        </w:t>
      </w:r>
    </w:p>
    <w:p w14:paraId="2EE6616A">
      <w:pPr>
        <w:numPr>
          <w:ilvl w:val="0"/>
          <w:numId w:val="77"/>
        </w:numPr>
        <w:spacing w:before="120" w:after="120" w:line="288" w:lineRule="auto"/>
        <w:ind w:left="453"/>
        <w:jc w:val="left"/>
      </w:pPr>
      <w:r>
        <w:rPr>
          <w:rFonts w:ascii="Arial" w:hAnsi="Arial" w:eastAsia="等线" w:cs="Arial"/>
          <w:sz w:val="22"/>
        </w:rPr>
        <w:t>A. 外貌或物质条件的匹配</w:t>
      </w:r>
    </w:p>
    <w:p w14:paraId="5F21B1CD">
      <w:pPr>
        <w:numPr>
          <w:ilvl w:val="0"/>
          <w:numId w:val="78"/>
        </w:numPr>
        <w:spacing w:before="120" w:after="120" w:line="288" w:lineRule="auto"/>
        <w:ind w:left="453"/>
        <w:jc w:val="left"/>
      </w:pPr>
      <w:r>
        <w:rPr>
          <w:rFonts w:ascii="Arial" w:hAnsi="Arial" w:eastAsia="等线" w:cs="Arial"/>
          <w:sz w:val="22"/>
        </w:rPr>
        <w:t>B. 生活习惯或兴趣爱好的契合</w:t>
      </w:r>
    </w:p>
    <w:p w14:paraId="2A5DA322">
      <w:pPr>
        <w:numPr>
          <w:ilvl w:val="0"/>
          <w:numId w:val="79"/>
        </w:numPr>
        <w:spacing w:before="120" w:after="120" w:line="288" w:lineRule="auto"/>
        <w:ind w:left="453"/>
        <w:jc w:val="left"/>
      </w:pPr>
      <w:r>
        <w:rPr>
          <w:rFonts w:ascii="Arial" w:hAnsi="Arial" w:eastAsia="等线" w:cs="Arial"/>
          <w:sz w:val="22"/>
        </w:rPr>
        <w:t>C. 价值观或人生态度的相似</w:t>
      </w:r>
    </w:p>
    <w:p w14:paraId="4321D521">
      <w:pPr>
        <w:numPr>
          <w:ilvl w:val="0"/>
          <w:numId w:val="80"/>
        </w:numPr>
        <w:spacing w:before="120" w:after="120" w:line="288" w:lineRule="auto"/>
        <w:ind w:left="453"/>
        <w:jc w:val="left"/>
      </w:pPr>
      <w:r>
        <w:rPr>
          <w:rFonts w:ascii="Arial" w:hAnsi="Arial" w:eastAsia="等线" w:cs="Arial"/>
          <w:sz w:val="22"/>
        </w:rPr>
        <w:t>D. 灵魂深处的共鸣，无需言语的理解</w:t>
      </w:r>
    </w:p>
    <w:p w14:paraId="54DF6E62">
      <w:pPr>
        <w:numPr>
          <w:ilvl w:val="0"/>
          <w:numId w:val="81"/>
        </w:numPr>
        <w:spacing w:before="120" w:after="120" w:line="288" w:lineRule="auto"/>
        <w:ind w:left="0"/>
        <w:jc w:val="left"/>
      </w:pPr>
      <w:r>
        <w:rPr>
          <w:rFonts w:ascii="Arial" w:hAnsi="Arial" w:eastAsia="等线" w:cs="Arial"/>
          <w:sz w:val="22"/>
        </w:rPr>
        <w:t>当你和某人交流时，是否会因为“三观不合”而否定这段缘分？</w:t>
      </w:r>
      <w:r>
        <w:rPr>
          <w:rFonts w:ascii="Arial" w:hAnsi="Arial" w:eastAsia="等线" w:cs="Arial"/>
          <w:sz w:val="22"/>
        </w:rPr>
        <w:br w:type="textWrapping"/>
      </w:r>
      <w:r>
        <w:rPr>
          <w:rFonts w:ascii="Arial" w:hAnsi="Arial" w:eastAsia="等线" w:cs="Arial"/>
          <w:sz w:val="22"/>
        </w:rPr>
        <w:t xml:space="preserve">        </w:t>
      </w:r>
    </w:p>
    <w:p w14:paraId="5DE79187">
      <w:pPr>
        <w:numPr>
          <w:ilvl w:val="0"/>
          <w:numId w:val="82"/>
        </w:numPr>
        <w:spacing w:before="120" w:after="120" w:line="288" w:lineRule="auto"/>
        <w:ind w:left="453"/>
        <w:jc w:val="left"/>
      </w:pPr>
      <w:r>
        <w:rPr>
          <w:rFonts w:ascii="Arial" w:hAnsi="Arial" w:eastAsia="等线" w:cs="Arial"/>
          <w:sz w:val="22"/>
        </w:rPr>
        <w:t>A. 不会，三观合不合不重要</w:t>
      </w:r>
    </w:p>
    <w:p w14:paraId="34FC3295">
      <w:pPr>
        <w:numPr>
          <w:ilvl w:val="0"/>
          <w:numId w:val="83"/>
        </w:numPr>
        <w:spacing w:before="120" w:after="120" w:line="288" w:lineRule="auto"/>
        <w:ind w:left="453"/>
        <w:jc w:val="left"/>
      </w:pPr>
      <w:r>
        <w:rPr>
          <w:rFonts w:ascii="Arial" w:hAnsi="Arial" w:eastAsia="等线" w:cs="Arial"/>
          <w:sz w:val="22"/>
        </w:rPr>
        <w:t>B. 会有一点介意，但不会直接否定</w:t>
      </w:r>
    </w:p>
    <w:p w14:paraId="2D077F02">
      <w:pPr>
        <w:numPr>
          <w:ilvl w:val="0"/>
          <w:numId w:val="84"/>
        </w:numPr>
        <w:spacing w:before="120" w:after="120" w:line="288" w:lineRule="auto"/>
        <w:ind w:left="453"/>
        <w:jc w:val="left"/>
      </w:pPr>
      <w:r>
        <w:rPr>
          <w:rFonts w:ascii="Arial" w:hAnsi="Arial" w:eastAsia="等线" w:cs="Arial"/>
          <w:sz w:val="22"/>
        </w:rPr>
        <w:t>C. 会很介意，三观不合很难有真缘分</w:t>
      </w:r>
    </w:p>
    <w:p w14:paraId="20C04B0F">
      <w:pPr>
        <w:numPr>
          <w:ilvl w:val="0"/>
          <w:numId w:val="85"/>
        </w:numPr>
        <w:spacing w:before="120" w:after="120" w:line="288" w:lineRule="auto"/>
        <w:ind w:left="453"/>
        <w:jc w:val="left"/>
      </w:pPr>
      <w:r>
        <w:rPr>
          <w:rFonts w:ascii="Arial" w:hAnsi="Arial" w:eastAsia="等线" w:cs="Arial"/>
          <w:sz w:val="22"/>
        </w:rPr>
        <w:t>D. 一定会否定，三观不合就不可能有灵魂共鸣</w:t>
      </w:r>
    </w:p>
    <w:p w14:paraId="16DBD0F8">
      <w:pPr>
        <w:numPr>
          <w:ilvl w:val="0"/>
          <w:numId w:val="86"/>
        </w:numPr>
        <w:spacing w:before="120" w:after="120" w:line="288" w:lineRule="auto"/>
        <w:ind w:left="0"/>
        <w:jc w:val="left"/>
      </w:pPr>
      <w:r>
        <w:rPr>
          <w:rFonts w:ascii="Arial" w:hAnsi="Arial" w:eastAsia="等线" w:cs="Arial"/>
          <w:sz w:val="22"/>
        </w:rPr>
        <w:t>你是否有过“一见如故”的感觉，并认为这是灵魂共鸣的信号？</w:t>
      </w:r>
      <w:r>
        <w:rPr>
          <w:rFonts w:ascii="Arial" w:hAnsi="Arial" w:eastAsia="等线" w:cs="Arial"/>
          <w:sz w:val="22"/>
        </w:rPr>
        <w:br w:type="textWrapping"/>
      </w:r>
      <w:r>
        <w:rPr>
          <w:rFonts w:ascii="Arial" w:hAnsi="Arial" w:eastAsia="等线" w:cs="Arial"/>
          <w:sz w:val="22"/>
        </w:rPr>
        <w:t xml:space="preserve">        </w:t>
      </w:r>
    </w:p>
    <w:p w14:paraId="11B69183">
      <w:pPr>
        <w:numPr>
          <w:ilvl w:val="0"/>
          <w:numId w:val="87"/>
        </w:numPr>
        <w:spacing w:before="120" w:after="120" w:line="288" w:lineRule="auto"/>
        <w:ind w:left="453"/>
        <w:jc w:val="left"/>
      </w:pPr>
      <w:r>
        <w:rPr>
          <w:rFonts w:ascii="Arial" w:hAnsi="Arial" w:eastAsia="等线" w:cs="Arial"/>
          <w:sz w:val="22"/>
        </w:rPr>
        <w:t>A. 从未有过，也不相信这种感觉</w:t>
      </w:r>
    </w:p>
    <w:p w14:paraId="3A442E48">
      <w:pPr>
        <w:numPr>
          <w:ilvl w:val="0"/>
          <w:numId w:val="88"/>
        </w:numPr>
        <w:spacing w:before="120" w:after="120" w:line="288" w:lineRule="auto"/>
        <w:ind w:left="453"/>
        <w:jc w:val="left"/>
      </w:pPr>
      <w:r>
        <w:rPr>
          <w:rFonts w:ascii="Arial" w:hAnsi="Arial" w:eastAsia="等线" w:cs="Arial"/>
          <w:sz w:val="22"/>
        </w:rPr>
        <w:t>B. 有过，但觉得只是暂时的好感</w:t>
      </w:r>
    </w:p>
    <w:p w14:paraId="5DD3858F">
      <w:pPr>
        <w:numPr>
          <w:ilvl w:val="0"/>
          <w:numId w:val="89"/>
        </w:numPr>
        <w:spacing w:before="120" w:after="120" w:line="288" w:lineRule="auto"/>
        <w:ind w:left="453"/>
        <w:jc w:val="left"/>
      </w:pPr>
      <w:r>
        <w:rPr>
          <w:rFonts w:ascii="Arial" w:hAnsi="Arial" w:eastAsia="等线" w:cs="Arial"/>
          <w:sz w:val="22"/>
        </w:rPr>
        <w:t>C. 有过，认为这是彼此有缘分的重要信号</w:t>
      </w:r>
    </w:p>
    <w:p w14:paraId="58432872">
      <w:pPr>
        <w:numPr>
          <w:ilvl w:val="0"/>
          <w:numId w:val="90"/>
        </w:numPr>
        <w:spacing w:before="120" w:after="120" w:line="288" w:lineRule="auto"/>
        <w:ind w:left="453"/>
        <w:jc w:val="left"/>
      </w:pPr>
      <w:r>
        <w:rPr>
          <w:rFonts w:ascii="Arial" w:hAnsi="Arial" w:eastAsia="等线" w:cs="Arial"/>
          <w:sz w:val="22"/>
        </w:rPr>
        <w:t>D. 经常有，坚信这是灵魂共鸣的直接体现</w:t>
      </w:r>
    </w:p>
    <w:p w14:paraId="134C1716">
      <w:pPr>
        <w:numPr>
          <w:ilvl w:val="0"/>
          <w:numId w:val="91"/>
        </w:numPr>
        <w:spacing w:before="120" w:after="120" w:line="288" w:lineRule="auto"/>
        <w:ind w:left="0"/>
        <w:jc w:val="left"/>
      </w:pPr>
      <w:r>
        <w:rPr>
          <w:rFonts w:ascii="Arial" w:hAnsi="Arial" w:eastAsia="等线" w:cs="Arial"/>
          <w:sz w:val="22"/>
        </w:rPr>
        <w:t>如果一段关系中，你们物质条件匹配，但缺乏精神交流，你会？</w:t>
      </w:r>
      <w:r>
        <w:rPr>
          <w:rFonts w:ascii="Arial" w:hAnsi="Arial" w:eastAsia="等线" w:cs="Arial"/>
          <w:sz w:val="22"/>
        </w:rPr>
        <w:br w:type="textWrapping"/>
      </w:r>
      <w:r>
        <w:rPr>
          <w:rFonts w:ascii="Arial" w:hAnsi="Arial" w:eastAsia="等线" w:cs="Arial"/>
          <w:sz w:val="22"/>
        </w:rPr>
        <w:t xml:space="preserve">        </w:t>
      </w:r>
    </w:p>
    <w:p w14:paraId="3F69DF9C">
      <w:pPr>
        <w:numPr>
          <w:ilvl w:val="0"/>
          <w:numId w:val="92"/>
        </w:numPr>
        <w:spacing w:before="120" w:after="120" w:line="288" w:lineRule="auto"/>
        <w:ind w:left="453"/>
        <w:jc w:val="left"/>
      </w:pPr>
      <w:r>
        <w:rPr>
          <w:rFonts w:ascii="Arial" w:hAnsi="Arial" w:eastAsia="等线" w:cs="Arial"/>
          <w:sz w:val="22"/>
        </w:rPr>
        <w:t>A. 可以接受，物质条件更重要</w:t>
      </w:r>
    </w:p>
    <w:p w14:paraId="6D5994AA">
      <w:pPr>
        <w:numPr>
          <w:ilvl w:val="0"/>
          <w:numId w:val="93"/>
        </w:numPr>
        <w:spacing w:before="120" w:after="120" w:line="288" w:lineRule="auto"/>
        <w:ind w:left="453"/>
        <w:jc w:val="left"/>
      </w:pPr>
      <w:r>
        <w:rPr>
          <w:rFonts w:ascii="Arial" w:hAnsi="Arial" w:eastAsia="等线" w:cs="Arial"/>
          <w:sz w:val="22"/>
        </w:rPr>
        <w:t>B. 会尝试培养精神交流，实在不行再接受</w:t>
      </w:r>
    </w:p>
    <w:p w14:paraId="4EF2C817">
      <w:pPr>
        <w:numPr>
          <w:ilvl w:val="0"/>
          <w:numId w:val="94"/>
        </w:numPr>
        <w:spacing w:before="120" w:after="120" w:line="288" w:lineRule="auto"/>
        <w:ind w:left="453"/>
        <w:jc w:val="left"/>
      </w:pPr>
      <w:r>
        <w:rPr>
          <w:rFonts w:ascii="Arial" w:hAnsi="Arial" w:eastAsia="等线" w:cs="Arial"/>
          <w:sz w:val="22"/>
        </w:rPr>
        <w:t>C. 很难接受，精神交流是缘分的关键</w:t>
      </w:r>
    </w:p>
    <w:p w14:paraId="6F973756">
      <w:pPr>
        <w:numPr>
          <w:ilvl w:val="0"/>
          <w:numId w:val="95"/>
        </w:numPr>
        <w:spacing w:before="120" w:after="120" w:line="288" w:lineRule="auto"/>
        <w:ind w:left="453"/>
        <w:jc w:val="left"/>
      </w:pPr>
      <w:r>
        <w:rPr>
          <w:rFonts w:ascii="Arial" w:hAnsi="Arial" w:eastAsia="等线" w:cs="Arial"/>
          <w:sz w:val="22"/>
        </w:rPr>
        <w:t>D. 绝对无法接受，没有灵魂共鸣的缘分毫无意义</w:t>
      </w:r>
    </w:p>
    <w:p w14:paraId="35386998">
      <w:pPr>
        <w:numPr>
          <w:ilvl w:val="0"/>
          <w:numId w:val="96"/>
        </w:numPr>
        <w:spacing w:before="120" w:after="120" w:line="288" w:lineRule="auto"/>
        <w:ind w:left="0"/>
        <w:jc w:val="left"/>
      </w:pPr>
      <w:r>
        <w:rPr>
          <w:rFonts w:ascii="Arial" w:hAnsi="Arial" w:eastAsia="等线" w:cs="Arial"/>
          <w:sz w:val="22"/>
        </w:rPr>
        <w:t>你认为灵魂共鸣的缘分是天生的，还是可以后天培养的？</w:t>
      </w:r>
      <w:r>
        <w:rPr>
          <w:rFonts w:ascii="Arial" w:hAnsi="Arial" w:eastAsia="等线" w:cs="Arial"/>
          <w:sz w:val="22"/>
        </w:rPr>
        <w:br w:type="textWrapping"/>
      </w:r>
      <w:r>
        <w:rPr>
          <w:rFonts w:ascii="Arial" w:hAnsi="Arial" w:eastAsia="等线" w:cs="Arial"/>
          <w:sz w:val="22"/>
        </w:rPr>
        <w:t xml:space="preserve">        </w:t>
      </w:r>
    </w:p>
    <w:p w14:paraId="0ECF3E02">
      <w:pPr>
        <w:numPr>
          <w:ilvl w:val="0"/>
          <w:numId w:val="97"/>
        </w:numPr>
        <w:spacing w:before="120" w:after="120" w:line="288" w:lineRule="auto"/>
        <w:ind w:left="453"/>
        <w:jc w:val="left"/>
      </w:pPr>
      <w:r>
        <w:rPr>
          <w:rFonts w:ascii="Arial" w:hAnsi="Arial" w:eastAsia="等线" w:cs="Arial"/>
          <w:sz w:val="22"/>
        </w:rPr>
        <w:t>A. 既不是天生的，也无法后天培养</w:t>
      </w:r>
    </w:p>
    <w:p w14:paraId="39F560ED">
      <w:pPr>
        <w:numPr>
          <w:ilvl w:val="0"/>
          <w:numId w:val="98"/>
        </w:numPr>
        <w:spacing w:before="120" w:after="120" w:line="288" w:lineRule="auto"/>
        <w:ind w:left="453"/>
        <w:jc w:val="left"/>
      </w:pPr>
      <w:r>
        <w:rPr>
          <w:rFonts w:ascii="Arial" w:hAnsi="Arial" w:eastAsia="等线" w:cs="Arial"/>
          <w:sz w:val="22"/>
        </w:rPr>
        <w:t>B. 主要是后天培养的，需要慢慢磨合</w:t>
      </w:r>
    </w:p>
    <w:p w14:paraId="1E6958BE">
      <w:pPr>
        <w:numPr>
          <w:ilvl w:val="0"/>
          <w:numId w:val="99"/>
        </w:numPr>
        <w:spacing w:before="120" w:after="120" w:line="288" w:lineRule="auto"/>
        <w:ind w:left="453"/>
        <w:jc w:val="left"/>
      </w:pPr>
      <w:r>
        <w:rPr>
          <w:rFonts w:ascii="Arial" w:hAnsi="Arial" w:eastAsia="等线" w:cs="Arial"/>
          <w:sz w:val="22"/>
        </w:rPr>
        <w:t>C. 有天生的基础，也需要后天磨合</w:t>
      </w:r>
    </w:p>
    <w:p w14:paraId="635FA268">
      <w:pPr>
        <w:numPr>
          <w:ilvl w:val="0"/>
          <w:numId w:val="100"/>
        </w:numPr>
        <w:spacing w:before="120" w:after="120" w:line="288" w:lineRule="auto"/>
        <w:ind w:left="453"/>
        <w:jc w:val="left"/>
      </w:pPr>
      <w:r>
        <w:rPr>
          <w:rFonts w:ascii="Arial" w:hAnsi="Arial" w:eastAsia="等线" w:cs="Arial"/>
          <w:sz w:val="22"/>
        </w:rPr>
        <w:t>D. 完全是天生的，后天无法培养</w:t>
      </w:r>
    </w:p>
    <w:p w14:paraId="3C1CD4AE">
      <w:pPr>
        <w:spacing w:before="320" w:after="120" w:line="288" w:lineRule="auto"/>
        <w:ind w:left="0"/>
        <w:jc w:val="left"/>
        <w:outlineLvl w:val="1"/>
      </w:pPr>
      <w:bookmarkStart w:id="12" w:name="heading_12"/>
      <w:r>
        <w:rPr>
          <w:rFonts w:ascii="Arial" w:hAnsi="Arial" w:eastAsia="等线" w:cs="Arial"/>
          <w:b/>
          <w:sz w:val="32"/>
        </w:rPr>
        <w:t>结论（总分5-20分）</w:t>
      </w:r>
      <w:bookmarkEnd w:id="12"/>
    </w:p>
    <w:p w14:paraId="2FAE994F">
      <w:pPr>
        <w:spacing w:before="120" w:after="120" w:line="288" w:lineRule="auto"/>
        <w:ind w:left="0"/>
        <w:jc w:val="left"/>
      </w:pPr>
      <w:r>
        <w:rPr>
          <w:rFonts w:ascii="Arial" w:hAnsi="Arial" w:eastAsia="等线" w:cs="Arial"/>
          <w:sz w:val="22"/>
        </w:rPr>
        <w:t>5-8分：你更看重缘分中的“现实匹配度”，对灵魂共鸣型缘分持否定或忽视态度。在你看来，外貌、物质条件或生活习惯的匹配才是一段关系能否长久的关键，精神层面的交流和灵魂共鸣并不重要。你对待缘分更加务实，会优先考虑现实层面的适配性，不会因为“没有精神共鸣”而放弃一段条件匹配的关系。这种态度让你在关系中更加注重实际利益，能避免一些精神层面的纠结，但也可能让你在长期关系中感到精神空虚，缺乏深层的情感联结。建议你偶尔关注一下精神层面的需求，或许能让关系更加圆满。</w:t>
      </w:r>
    </w:p>
    <w:p w14:paraId="17C6B09F">
      <w:pPr>
        <w:spacing w:before="120" w:after="120" w:line="288" w:lineRule="auto"/>
        <w:ind w:left="0"/>
        <w:jc w:val="left"/>
      </w:pPr>
      <w:r>
        <w:rPr>
          <w:rFonts w:ascii="Arial" w:hAnsi="Arial" w:eastAsia="等线" w:cs="Arial"/>
          <w:sz w:val="22"/>
        </w:rPr>
        <w:t>9-12分：你对灵魂共鸣型缘分持“适度期待”的态度，既看重现实匹配度，也不忽视精神交流的重要性。你认为一段好的缘分应该是现实条件与精神层面兼顾的，不会因为追求灵魂共鸣而忽视现实问题，也不会因为现实匹配而放弃精神需求。你相信灵魂共鸣有天生的基础，也需要后天的磨合，会主动在关系中培养精神交流。遇到三观不合的人，你会介意，但不会直接否定，会尝试进一步了解。这种平衡的态度让你在关系中既能获得现实的安稳，也能拥有一定的精神满足，是一种比较成熟的缘分观。</w:t>
      </w:r>
    </w:p>
    <w:p w14:paraId="3EC5E7D7">
      <w:pPr>
        <w:spacing w:before="120" w:after="120" w:line="288" w:lineRule="auto"/>
        <w:ind w:left="0"/>
        <w:jc w:val="left"/>
      </w:pPr>
      <w:r>
        <w:rPr>
          <w:rFonts w:ascii="Arial" w:hAnsi="Arial" w:eastAsia="等线" w:cs="Arial"/>
          <w:sz w:val="22"/>
        </w:rPr>
        <w:t>13-16分：你是“灵魂共鸣型缘分的坚定追求者”，将精神层面的共鸣视为缘分的核心。你认为外貌、物质等现实条件都是次要的，只有灵魂深处的理解和共鸣才是一段缘分能否长久的关键。你会格外珍惜那些能和自己“一见如故”、三观契合的人，将其视为难得的缘分。如果一段关系缺乏精神交流，即使现实条件再匹配，你也很难接受。你相信灵魂共鸣有天生的基础，后天的磨合只是辅助。这种态度让你能收获深层的情感联结，体验到灵魂契合的美好，但也可能因为过度追求精神共鸣而忽视现实问题，导致在现实生活中遇到诸多困难。</w:t>
      </w:r>
    </w:p>
    <w:p w14:paraId="41982E74">
      <w:pPr>
        <w:spacing w:before="120" w:after="120" w:line="288" w:lineRule="auto"/>
        <w:ind w:left="0"/>
        <w:jc w:val="left"/>
      </w:pPr>
      <w:r>
        <w:rPr>
          <w:rFonts w:ascii="Arial" w:hAnsi="Arial" w:eastAsia="等线" w:cs="Arial"/>
          <w:sz w:val="22"/>
        </w:rPr>
        <w:t>17-20分：你是“极致灵魂共鸣缘分信仰者”，将灵魂共鸣视为缘分的唯一标准。在你看来，没有灵魂共鸣的关系都不能称之为真正的缘分，外貌、物质等现实条件完全可以忽略。你会不惜一切代价寻找能和自己灵魂共鸣的人，甚至会因为追求这种极致的精神联结而拒绝所有现实条件匹配但缺乏精神交流的关系。你坚信灵魂共鸣是天生的，后天无法培养，一旦遇到能共鸣的人，就会全身心投入。这种态度让你对缘分有着极致的纯粹追求，能体验到常人难以感受的精神契合，但也可能让你陷入不切实际的幻想，难以在现实生活中找到合适的伴侣，甚至会因为过度理想化而错过一些不错的缘分。</w:t>
      </w:r>
    </w:p>
    <w:p w14:paraId="7CAD3C43">
      <w:pPr>
        <w:spacing w:before="380" w:after="140" w:line="288" w:lineRule="auto"/>
        <w:ind w:left="0"/>
        <w:jc w:val="left"/>
        <w:outlineLvl w:val="0"/>
      </w:pPr>
      <w:bookmarkStart w:id="13" w:name="heading_13"/>
      <w:r>
        <w:rPr>
          <w:rFonts w:ascii="Arial" w:hAnsi="Arial" w:eastAsia="等线" w:cs="Arial"/>
          <w:b/>
          <w:sz w:val="36"/>
        </w:rPr>
        <w:t>第五套：治愈型缘分测评题</w:t>
      </w:r>
      <w:bookmarkEnd w:id="13"/>
    </w:p>
    <w:p w14:paraId="062B4280">
      <w:pPr>
        <w:spacing w:before="320" w:after="120" w:line="288" w:lineRule="auto"/>
        <w:ind w:left="0"/>
        <w:jc w:val="left"/>
        <w:outlineLvl w:val="1"/>
      </w:pPr>
      <w:bookmarkStart w:id="14" w:name="heading_14"/>
      <w:r>
        <w:rPr>
          <w:rFonts w:ascii="Arial" w:hAnsi="Arial" w:eastAsia="等线" w:cs="Arial"/>
          <w:b/>
          <w:sz w:val="32"/>
        </w:rPr>
        <w:t>题目（每题选最符合你的选项，A=1分，B=2分，C=3分，D=4分）</w:t>
      </w:r>
      <w:bookmarkEnd w:id="14"/>
    </w:p>
    <w:p w14:paraId="799E41CC">
      <w:pPr>
        <w:numPr>
          <w:ilvl w:val="0"/>
          <w:numId w:val="101"/>
        </w:numPr>
        <w:spacing w:before="120" w:after="120" w:line="288" w:lineRule="auto"/>
        <w:ind w:left="0"/>
        <w:jc w:val="left"/>
      </w:pPr>
      <w:r>
        <w:rPr>
          <w:rFonts w:ascii="Arial" w:hAnsi="Arial" w:eastAsia="等线" w:cs="Arial"/>
          <w:sz w:val="22"/>
        </w:rPr>
        <w:t>你认为缘分是否具有治愈人心的力量？</w:t>
      </w:r>
      <w:r>
        <w:rPr>
          <w:rFonts w:ascii="Arial" w:hAnsi="Arial" w:eastAsia="等线" w:cs="Arial"/>
          <w:sz w:val="22"/>
        </w:rPr>
        <w:br w:type="textWrapping"/>
      </w:r>
      <w:r>
        <w:rPr>
          <w:rFonts w:ascii="Arial" w:hAnsi="Arial" w:eastAsia="等线" w:cs="Arial"/>
          <w:sz w:val="22"/>
        </w:rPr>
        <w:t xml:space="preserve">       </w:t>
      </w:r>
    </w:p>
    <w:p w14:paraId="027802D0">
      <w:pPr>
        <w:numPr>
          <w:ilvl w:val="0"/>
          <w:numId w:val="102"/>
        </w:numPr>
        <w:spacing w:before="120" w:after="120" w:line="288" w:lineRule="auto"/>
        <w:ind w:left="453"/>
        <w:jc w:val="left"/>
      </w:pPr>
      <w:r>
        <w:rPr>
          <w:rFonts w:ascii="Arial" w:hAnsi="Arial" w:eastAsia="等线" w:cs="Arial"/>
          <w:sz w:val="22"/>
        </w:rPr>
        <w:t>A. 完全没有，治愈只能靠自己</w:t>
      </w:r>
    </w:p>
    <w:p w14:paraId="29B0B1A5">
      <w:pPr>
        <w:numPr>
          <w:ilvl w:val="0"/>
          <w:numId w:val="103"/>
        </w:numPr>
        <w:spacing w:before="120" w:after="120" w:line="288" w:lineRule="auto"/>
        <w:ind w:left="453"/>
        <w:jc w:val="left"/>
      </w:pPr>
      <w:r>
        <w:rPr>
          <w:rFonts w:ascii="Arial" w:hAnsi="Arial" w:eastAsia="等线" w:cs="Arial"/>
          <w:sz w:val="22"/>
        </w:rPr>
        <w:t>B. 有一点，但作用不大</w:t>
      </w:r>
    </w:p>
    <w:p w14:paraId="15796DA5">
      <w:pPr>
        <w:numPr>
          <w:ilvl w:val="0"/>
          <w:numId w:val="104"/>
        </w:numPr>
        <w:spacing w:before="120" w:after="120" w:line="288" w:lineRule="auto"/>
        <w:ind w:left="453"/>
        <w:jc w:val="left"/>
      </w:pPr>
      <w:r>
        <w:rPr>
          <w:rFonts w:ascii="Arial" w:hAnsi="Arial" w:eastAsia="等线" w:cs="Arial"/>
          <w:sz w:val="22"/>
        </w:rPr>
        <w:t>C. 有，好的缘分能让人感到温暖</w:t>
      </w:r>
    </w:p>
    <w:p w14:paraId="24521EE4">
      <w:pPr>
        <w:numPr>
          <w:ilvl w:val="0"/>
          <w:numId w:val="105"/>
        </w:numPr>
        <w:spacing w:before="120" w:after="120" w:line="288" w:lineRule="auto"/>
        <w:ind w:left="453"/>
        <w:jc w:val="left"/>
      </w:pPr>
      <w:r>
        <w:rPr>
          <w:rFonts w:ascii="Arial" w:hAnsi="Arial" w:eastAsia="等线" w:cs="Arial"/>
          <w:sz w:val="22"/>
        </w:rPr>
        <w:t>D. 非常有，好的缘分是治愈心灵的良药</w:t>
      </w:r>
    </w:p>
    <w:p w14:paraId="3CC1887F">
      <w:pPr>
        <w:numPr>
          <w:ilvl w:val="0"/>
          <w:numId w:val="106"/>
        </w:numPr>
        <w:spacing w:before="120" w:after="120" w:line="288" w:lineRule="auto"/>
        <w:ind w:left="0"/>
        <w:jc w:val="left"/>
      </w:pPr>
      <w:r>
        <w:rPr>
          <w:rFonts w:ascii="Arial" w:hAnsi="Arial" w:eastAsia="等线" w:cs="Arial"/>
          <w:sz w:val="22"/>
        </w:rPr>
        <w:t>当你情绪低落时，是否会因为一段好的缘分而得到缓解？</w:t>
      </w:r>
      <w:r>
        <w:rPr>
          <w:rFonts w:ascii="Arial" w:hAnsi="Arial" w:eastAsia="等线" w:cs="Arial"/>
          <w:sz w:val="22"/>
        </w:rPr>
        <w:br w:type="textWrapping"/>
      </w:r>
      <w:r>
        <w:rPr>
          <w:rFonts w:ascii="Arial" w:hAnsi="Arial" w:eastAsia="等线" w:cs="Arial"/>
          <w:sz w:val="22"/>
        </w:rPr>
        <w:t xml:space="preserve">        </w:t>
      </w:r>
    </w:p>
    <w:p w14:paraId="22DD2161">
      <w:pPr>
        <w:numPr>
          <w:ilvl w:val="0"/>
          <w:numId w:val="107"/>
        </w:numPr>
        <w:spacing w:before="120" w:after="120" w:line="288" w:lineRule="auto"/>
        <w:ind w:left="453"/>
        <w:jc w:val="left"/>
      </w:pPr>
      <w:r>
        <w:rPr>
          <w:rFonts w:ascii="Arial" w:hAnsi="Arial" w:eastAsia="等线" w:cs="Arial"/>
          <w:sz w:val="22"/>
        </w:rPr>
        <w:t>A. 不会，情绪低落只能自己调节</w:t>
      </w:r>
    </w:p>
    <w:p w14:paraId="65EB8953">
      <w:pPr>
        <w:numPr>
          <w:ilvl w:val="0"/>
          <w:numId w:val="108"/>
        </w:numPr>
        <w:spacing w:before="120" w:after="120" w:line="288" w:lineRule="auto"/>
        <w:ind w:left="453"/>
        <w:jc w:val="left"/>
      </w:pPr>
      <w:r>
        <w:rPr>
          <w:rFonts w:ascii="Arial" w:hAnsi="Arial" w:eastAsia="等线" w:cs="Arial"/>
          <w:sz w:val="22"/>
        </w:rPr>
        <w:t>B. 偶尔会，但主要还是靠自己</w:t>
      </w:r>
    </w:p>
    <w:p w14:paraId="7CB8263D">
      <w:pPr>
        <w:numPr>
          <w:ilvl w:val="0"/>
          <w:numId w:val="109"/>
        </w:numPr>
        <w:spacing w:before="120" w:after="120" w:line="288" w:lineRule="auto"/>
        <w:ind w:left="453"/>
        <w:jc w:val="left"/>
      </w:pPr>
      <w:r>
        <w:rPr>
          <w:rFonts w:ascii="Arial" w:hAnsi="Arial" w:eastAsia="等线" w:cs="Arial"/>
          <w:sz w:val="22"/>
        </w:rPr>
        <w:t>C. 会，对方的陪伴和理解能有效缓解情绪</w:t>
      </w:r>
    </w:p>
    <w:p w14:paraId="0E843E88">
      <w:pPr>
        <w:numPr>
          <w:ilvl w:val="0"/>
          <w:numId w:val="110"/>
        </w:numPr>
        <w:spacing w:before="120" w:after="120" w:line="288" w:lineRule="auto"/>
        <w:ind w:left="453"/>
        <w:jc w:val="left"/>
      </w:pPr>
      <w:r>
        <w:rPr>
          <w:rFonts w:ascii="Arial" w:hAnsi="Arial" w:eastAsia="等线" w:cs="Arial"/>
          <w:sz w:val="22"/>
        </w:rPr>
        <w:t>D. 一定会，好的缘分能快速治愈低落的情绪</w:t>
      </w:r>
    </w:p>
    <w:p w14:paraId="716A4271">
      <w:pPr>
        <w:numPr>
          <w:ilvl w:val="0"/>
          <w:numId w:val="111"/>
        </w:numPr>
        <w:spacing w:before="120" w:after="120" w:line="288" w:lineRule="auto"/>
        <w:ind w:left="0"/>
        <w:jc w:val="left"/>
      </w:pPr>
      <w:r>
        <w:rPr>
          <w:rFonts w:ascii="Arial" w:hAnsi="Arial" w:eastAsia="等线" w:cs="Arial"/>
          <w:sz w:val="22"/>
        </w:rPr>
        <w:t>你是否会因为某个人能治愈你，而更加认定这段缘分？</w:t>
      </w:r>
      <w:r>
        <w:rPr>
          <w:rFonts w:ascii="Arial" w:hAnsi="Arial" w:eastAsia="等线" w:cs="Arial"/>
          <w:sz w:val="22"/>
        </w:rPr>
        <w:br w:type="textWrapping"/>
      </w:r>
      <w:r>
        <w:rPr>
          <w:rFonts w:ascii="Arial" w:hAnsi="Arial" w:eastAsia="等线" w:cs="Arial"/>
          <w:sz w:val="22"/>
        </w:rPr>
        <w:t xml:space="preserve">        </w:t>
      </w:r>
    </w:p>
    <w:p w14:paraId="41C3F01C">
      <w:pPr>
        <w:numPr>
          <w:ilvl w:val="0"/>
          <w:numId w:val="112"/>
        </w:numPr>
        <w:spacing w:before="120" w:after="120" w:line="288" w:lineRule="auto"/>
        <w:ind w:left="453"/>
        <w:jc w:val="left"/>
      </w:pPr>
      <w:r>
        <w:rPr>
          <w:rFonts w:ascii="Arial" w:hAnsi="Arial" w:eastAsia="等线" w:cs="Arial"/>
          <w:sz w:val="22"/>
        </w:rPr>
        <w:t>A. 不会，认定缘分只看其他条件</w:t>
      </w:r>
    </w:p>
    <w:p w14:paraId="1E56A969">
      <w:pPr>
        <w:numPr>
          <w:ilvl w:val="0"/>
          <w:numId w:val="113"/>
        </w:numPr>
        <w:spacing w:before="120" w:after="120" w:line="288" w:lineRule="auto"/>
        <w:ind w:left="453"/>
        <w:jc w:val="left"/>
      </w:pPr>
      <w:r>
        <w:rPr>
          <w:rFonts w:ascii="Arial" w:hAnsi="Arial" w:eastAsia="等线" w:cs="Arial"/>
          <w:sz w:val="22"/>
        </w:rPr>
        <w:t>B. 会有一点影响，但不是主要因素</w:t>
      </w:r>
    </w:p>
    <w:p w14:paraId="7D29D2D4">
      <w:pPr>
        <w:numPr>
          <w:ilvl w:val="0"/>
          <w:numId w:val="114"/>
        </w:numPr>
        <w:spacing w:before="120" w:after="120" w:line="288" w:lineRule="auto"/>
        <w:ind w:left="453"/>
        <w:jc w:val="left"/>
      </w:pPr>
      <w:r>
        <w:rPr>
          <w:rFonts w:ascii="Arial" w:hAnsi="Arial" w:eastAsia="等线" w:cs="Arial"/>
          <w:sz w:val="22"/>
        </w:rPr>
        <w:t>C. 会，治愈能力是缘分很重要的特质</w:t>
      </w:r>
    </w:p>
    <w:p w14:paraId="0AEE46C3">
      <w:pPr>
        <w:numPr>
          <w:ilvl w:val="0"/>
          <w:numId w:val="115"/>
        </w:numPr>
        <w:spacing w:before="120" w:after="120" w:line="288" w:lineRule="auto"/>
        <w:ind w:left="453"/>
        <w:jc w:val="left"/>
      </w:pPr>
      <w:r>
        <w:rPr>
          <w:rFonts w:ascii="Arial" w:hAnsi="Arial" w:eastAsia="等线" w:cs="Arial"/>
          <w:sz w:val="22"/>
        </w:rPr>
        <w:t>D. 一定会，能治愈自己的缘分才是最好的缘分</w:t>
      </w:r>
    </w:p>
    <w:p w14:paraId="26E12120">
      <w:pPr>
        <w:numPr>
          <w:ilvl w:val="0"/>
          <w:numId w:val="116"/>
        </w:numPr>
        <w:spacing w:before="120" w:after="120" w:line="288" w:lineRule="auto"/>
        <w:ind w:left="0"/>
        <w:jc w:val="left"/>
      </w:pPr>
      <w:r>
        <w:rPr>
          <w:rFonts w:ascii="Arial" w:hAnsi="Arial" w:eastAsia="等线" w:cs="Arial"/>
          <w:sz w:val="22"/>
        </w:rPr>
        <w:t>如果一段缘分让你感到压抑和痛苦，无法治愈你，你会？</w:t>
      </w:r>
      <w:r>
        <w:rPr>
          <w:rFonts w:ascii="Arial" w:hAnsi="Arial" w:eastAsia="等线" w:cs="Arial"/>
          <w:sz w:val="22"/>
        </w:rPr>
        <w:br w:type="textWrapping"/>
      </w:r>
      <w:r>
        <w:rPr>
          <w:rFonts w:ascii="Arial" w:hAnsi="Arial" w:eastAsia="等线" w:cs="Arial"/>
          <w:sz w:val="22"/>
        </w:rPr>
        <w:t xml:space="preserve">        </w:t>
      </w:r>
    </w:p>
    <w:p w14:paraId="26D30FD1">
      <w:pPr>
        <w:numPr>
          <w:ilvl w:val="0"/>
          <w:numId w:val="117"/>
        </w:numPr>
        <w:spacing w:before="120" w:after="120" w:line="288" w:lineRule="auto"/>
        <w:ind w:left="453"/>
        <w:jc w:val="left"/>
      </w:pPr>
      <w:r>
        <w:rPr>
          <w:rFonts w:ascii="Arial" w:hAnsi="Arial" w:eastAsia="等线" w:cs="Arial"/>
          <w:sz w:val="22"/>
        </w:rPr>
        <w:t>A. 只要其他条件合适，就可以继续</w:t>
      </w:r>
    </w:p>
    <w:p w14:paraId="3A8DEE11">
      <w:pPr>
        <w:numPr>
          <w:ilvl w:val="0"/>
          <w:numId w:val="118"/>
        </w:numPr>
        <w:spacing w:before="120" w:after="120" w:line="288" w:lineRule="auto"/>
        <w:ind w:left="453"/>
        <w:jc w:val="left"/>
      </w:pPr>
      <w:r>
        <w:rPr>
          <w:rFonts w:ascii="Arial" w:hAnsi="Arial" w:eastAsia="等线" w:cs="Arial"/>
          <w:sz w:val="22"/>
        </w:rPr>
        <w:t>B. 尝试沟通，希望对方能改变</w:t>
      </w:r>
    </w:p>
    <w:p w14:paraId="136D0BE7">
      <w:pPr>
        <w:numPr>
          <w:ilvl w:val="0"/>
          <w:numId w:val="119"/>
        </w:numPr>
        <w:spacing w:before="120" w:after="120" w:line="288" w:lineRule="auto"/>
        <w:ind w:left="453"/>
        <w:jc w:val="left"/>
      </w:pPr>
      <w:r>
        <w:rPr>
          <w:rFonts w:ascii="Arial" w:hAnsi="Arial" w:eastAsia="等线" w:cs="Arial"/>
          <w:sz w:val="22"/>
        </w:rPr>
        <w:t>C. 认真考虑结束，不想让自己一直痛苦</w:t>
      </w:r>
    </w:p>
    <w:p w14:paraId="62BEDAC5">
      <w:pPr>
        <w:numPr>
          <w:ilvl w:val="0"/>
          <w:numId w:val="120"/>
        </w:numPr>
        <w:spacing w:before="120" w:after="120" w:line="288" w:lineRule="auto"/>
        <w:ind w:left="453"/>
        <w:jc w:val="left"/>
      </w:pPr>
      <w:r>
        <w:rPr>
          <w:rFonts w:ascii="Arial" w:hAnsi="Arial" w:eastAsia="等线" w:cs="Arial"/>
          <w:sz w:val="22"/>
        </w:rPr>
        <w:t>D. 果断结束，这样的缘分只会伤害自己</w:t>
      </w:r>
    </w:p>
    <w:p w14:paraId="384CFCE8">
      <w:pPr>
        <w:numPr>
          <w:ilvl w:val="0"/>
          <w:numId w:val="121"/>
        </w:numPr>
        <w:spacing w:before="120" w:after="120" w:line="288" w:lineRule="auto"/>
        <w:ind w:left="0"/>
        <w:jc w:val="left"/>
      </w:pPr>
      <w:r>
        <w:rPr>
          <w:rFonts w:ascii="Arial" w:hAnsi="Arial" w:eastAsia="等线" w:cs="Arial"/>
          <w:sz w:val="22"/>
        </w:rPr>
        <w:t>你认为治愈型缘分的核心是？</w:t>
      </w:r>
      <w:r>
        <w:rPr>
          <w:rFonts w:ascii="Arial" w:hAnsi="Arial" w:eastAsia="等线" w:cs="Arial"/>
          <w:sz w:val="22"/>
        </w:rPr>
        <w:br w:type="textWrapping"/>
      </w:r>
      <w:r>
        <w:rPr>
          <w:rFonts w:ascii="Arial" w:hAnsi="Arial" w:eastAsia="等线" w:cs="Arial"/>
          <w:sz w:val="22"/>
        </w:rPr>
        <w:t xml:space="preserve">        </w:t>
      </w:r>
    </w:p>
    <w:p w14:paraId="3CADEA1F">
      <w:pPr>
        <w:numPr>
          <w:ilvl w:val="0"/>
          <w:numId w:val="122"/>
        </w:numPr>
        <w:spacing w:before="120" w:after="120" w:line="288" w:lineRule="auto"/>
        <w:ind w:left="453"/>
        <w:jc w:val="left"/>
      </w:pPr>
      <w:r>
        <w:rPr>
          <w:rFonts w:ascii="Arial" w:hAnsi="Arial" w:eastAsia="等线" w:cs="Arial"/>
          <w:sz w:val="22"/>
        </w:rPr>
        <w:t>A. 没什么核心，随缘就好</w:t>
      </w:r>
    </w:p>
    <w:p w14:paraId="331C4007">
      <w:pPr>
        <w:numPr>
          <w:ilvl w:val="0"/>
          <w:numId w:val="123"/>
        </w:numPr>
        <w:spacing w:before="120" w:after="120" w:line="288" w:lineRule="auto"/>
        <w:ind w:left="453"/>
        <w:jc w:val="left"/>
      </w:pPr>
      <w:r>
        <w:rPr>
          <w:rFonts w:ascii="Arial" w:hAnsi="Arial" w:eastAsia="等线" w:cs="Arial"/>
          <w:sz w:val="22"/>
        </w:rPr>
        <w:t>B. 对方能提供物质上的帮助</w:t>
      </w:r>
    </w:p>
    <w:p w14:paraId="2E888C82">
      <w:pPr>
        <w:numPr>
          <w:ilvl w:val="0"/>
          <w:numId w:val="124"/>
        </w:numPr>
        <w:spacing w:before="120" w:after="120" w:line="288" w:lineRule="auto"/>
        <w:ind w:left="453"/>
        <w:jc w:val="left"/>
      </w:pPr>
      <w:r>
        <w:rPr>
          <w:rFonts w:ascii="Arial" w:hAnsi="Arial" w:eastAsia="等线" w:cs="Arial"/>
          <w:sz w:val="22"/>
        </w:rPr>
        <w:t>C. 对方能给予陪伴和倾听</w:t>
      </w:r>
    </w:p>
    <w:p w14:paraId="1BE0B8F4">
      <w:pPr>
        <w:numPr>
          <w:ilvl w:val="0"/>
          <w:numId w:val="125"/>
        </w:numPr>
        <w:spacing w:before="120" w:after="120" w:line="288" w:lineRule="auto"/>
        <w:ind w:left="453"/>
        <w:jc w:val="left"/>
      </w:pPr>
      <w:r>
        <w:rPr>
          <w:rFonts w:ascii="Arial" w:hAnsi="Arial" w:eastAsia="等线" w:cs="Arial"/>
          <w:sz w:val="22"/>
        </w:rPr>
        <w:t>D. 对方能真正理解自己的痛苦，给予共情和支持</w:t>
      </w:r>
    </w:p>
    <w:p w14:paraId="3AFA85B2">
      <w:pPr>
        <w:spacing w:before="320" w:after="120" w:line="288" w:lineRule="auto"/>
        <w:ind w:left="0"/>
        <w:jc w:val="left"/>
        <w:outlineLvl w:val="1"/>
      </w:pPr>
      <w:bookmarkStart w:id="15" w:name="heading_15"/>
      <w:r>
        <w:rPr>
          <w:rFonts w:ascii="Arial" w:hAnsi="Arial" w:eastAsia="等线" w:cs="Arial"/>
          <w:b/>
          <w:sz w:val="32"/>
        </w:rPr>
        <w:t>结论（总分5-20分）</w:t>
      </w:r>
      <w:bookmarkEnd w:id="15"/>
    </w:p>
    <w:p w14:paraId="2651C138">
      <w:pPr>
        <w:spacing w:before="120" w:after="120" w:line="288" w:lineRule="auto"/>
        <w:ind w:left="0"/>
        <w:jc w:val="left"/>
      </w:pPr>
      <w:r>
        <w:rPr>
          <w:rFonts w:ascii="Arial" w:hAnsi="Arial" w:eastAsia="等线" w:cs="Arial"/>
          <w:sz w:val="22"/>
        </w:rPr>
        <w:t>5-8分：你是“自我治愈型缘分观持有者”，不相信缘分具有治愈力量。在你看来，无论遇到什么困难和痛苦，最终都只能靠自己治愈，外界的缘分无法起到实质性的作用。你对待缘分更加独立，不会将自己的情绪寄托在他人身上，也不会因为对方是否能治愈自己而影响对缘分的判断。这种态度让你非常独立坚强，不会轻易依赖他人，但也可能让你在情绪低落时陷入孤立无援的状态，难以感受到他人的温暖和支持。建议你适当打开自己的心扉，尝试接受缘分带来的治愈力量，或许能让自己的内心更加柔软和温暖。</w:t>
      </w:r>
    </w:p>
    <w:p w14:paraId="3575B788">
      <w:pPr>
        <w:spacing w:before="120" w:after="120" w:line="288" w:lineRule="auto"/>
        <w:ind w:left="0"/>
        <w:jc w:val="left"/>
      </w:pPr>
      <w:r>
        <w:rPr>
          <w:rFonts w:ascii="Arial" w:hAnsi="Arial" w:eastAsia="等线" w:cs="Arial"/>
          <w:sz w:val="22"/>
        </w:rPr>
        <w:t>9-12分：你对治愈型缘分持“适度认可”的态度，相信缘分能带来一定的治愈力量，但更看重自我治愈。你认为好的缘分能在自己情绪低落时给予陪伴和支持，缓解痛苦，但最终的治愈还是要靠自己。你会关注缘分中的治愈特质，但不会将其作为认定缘分的唯一标准。如果一段缘分让你感到痛苦，你会尝试沟通解决，不会轻易放弃，但也不会让自己一直陷入痛苦中。这种态度让你既保持了独立的自我，又能适度享受缘分带来的温暖，在治愈自己的同时也能感受到他人的关怀，是一种比较健康的状态。</w:t>
      </w:r>
    </w:p>
    <w:p w14:paraId="7F51A9F8">
      <w:pPr>
        <w:spacing w:before="120" w:after="120" w:line="288" w:lineRule="auto"/>
        <w:ind w:left="0"/>
        <w:jc w:val="left"/>
      </w:pPr>
      <w:r>
        <w:rPr>
          <w:rFonts w:ascii="Arial" w:hAnsi="Arial" w:eastAsia="等线" w:cs="Arial"/>
          <w:sz w:val="22"/>
        </w:rPr>
        <w:t>13-16分：你是“治愈型缘分的追求者”，非常看重缘分的治愈力量。你认为好的缘分不仅是陪伴，更重要的是能治愈自己的心灵创伤，给予自己温暖和支持。在寻找缘分时，你会格外关注对方是否具有共情能力，能否理解自己的痛苦和需求。当你情绪低落时，会非常依赖好的缘分来缓解情绪。如果一段缘分让你感到压抑和痛苦，你会认真考虑结束，因为你认为这样的缘分不符合自己对“温暖”的期待。这种态度让你能快速找到能给予自己温暖的人，感受到缘分的治愈力量，但也可能因为过度依赖缘分的治愈而失去部分自我治愈的能力，一旦失去这段缘分就容易陷入情绪崩溃。</w:t>
      </w:r>
    </w:p>
    <w:p w14:paraId="51B5D2EC">
      <w:pPr>
        <w:spacing w:before="120" w:after="120" w:line="288" w:lineRule="auto"/>
        <w:ind w:left="0"/>
        <w:jc w:val="left"/>
      </w:pPr>
      <w:r>
        <w:rPr>
          <w:rFonts w:ascii="Arial" w:hAnsi="Arial" w:eastAsia="等线" w:cs="Arial"/>
          <w:sz w:val="22"/>
        </w:rPr>
        <w:t>17-20分：你是“极致治愈型缘分信仰者”，将缘分的治愈力量视为核心追求。在你看来，缘分的唯一意义就是治愈自己的心灵，能治愈自己的缘分才是真正有价值的缘分。你会将自己的情绪完全寄托在缘分上，情绪的好坏完全取决于这段缘分是否顺利。在寻找缘分时，你会把“治愈能力”作为唯一的判断标准，其他条件都可以忽略。如果一段缘分无法治愈你，甚至让你感到痛苦，你会毫不犹豫地结束。这种态度让你对缘分中的温暖和治愈有着极致的追求，能体验到深度的情感支持，但也可能让你过度依赖他人，失去自我独立性。一旦缘分出现问题，你的情绪就会彻底崩溃，难以自我调节。建议你适当培养自我治愈的能力，不要将所有的希望都寄托在缘分上，让自己的内心更加坚强。</w:t>
      </w:r>
    </w:p>
    <w:p w14:paraId="61584F71">
      <w:pPr>
        <w:spacing w:before="380" w:after="140" w:line="288" w:lineRule="auto"/>
        <w:ind w:left="0"/>
        <w:jc w:val="left"/>
        <w:outlineLvl w:val="0"/>
      </w:pPr>
      <w:bookmarkStart w:id="16" w:name="heading_16"/>
      <w:r>
        <w:rPr>
          <w:rFonts w:ascii="Arial" w:hAnsi="Arial" w:eastAsia="等线" w:cs="Arial"/>
          <w:b/>
          <w:sz w:val="36"/>
        </w:rPr>
        <w:t>第六套：时机型缘分测评题</w:t>
      </w:r>
      <w:bookmarkEnd w:id="16"/>
    </w:p>
    <w:p w14:paraId="5C4EA2EE">
      <w:pPr>
        <w:spacing w:before="320" w:after="120" w:line="288" w:lineRule="auto"/>
        <w:ind w:left="0"/>
        <w:jc w:val="left"/>
        <w:outlineLvl w:val="1"/>
      </w:pPr>
      <w:bookmarkStart w:id="17" w:name="heading_17"/>
      <w:r>
        <w:rPr>
          <w:rFonts w:ascii="Arial" w:hAnsi="Arial" w:eastAsia="等线" w:cs="Arial"/>
          <w:b/>
          <w:sz w:val="32"/>
        </w:rPr>
        <w:t>题目（每题选最符合你的选项，A=1分，B=2分，C=3分，D=4分）</w:t>
      </w:r>
      <w:bookmarkEnd w:id="17"/>
    </w:p>
    <w:p w14:paraId="6CF6516C">
      <w:pPr>
        <w:numPr>
          <w:ilvl w:val="0"/>
          <w:numId w:val="126"/>
        </w:numPr>
        <w:spacing w:before="120" w:after="120" w:line="288" w:lineRule="auto"/>
        <w:ind w:left="0"/>
        <w:jc w:val="left"/>
      </w:pPr>
      <w:r>
        <w:rPr>
          <w:rFonts w:ascii="Arial" w:hAnsi="Arial" w:eastAsia="等线" w:cs="Arial"/>
          <w:sz w:val="22"/>
        </w:rPr>
        <w:t>你认为缘分的成败主要取决于什么？</w:t>
      </w:r>
      <w:r>
        <w:rPr>
          <w:rFonts w:ascii="Arial" w:hAnsi="Arial" w:eastAsia="等线" w:cs="Arial"/>
          <w:sz w:val="22"/>
        </w:rPr>
        <w:br w:type="textWrapping"/>
      </w:r>
      <w:r>
        <w:rPr>
          <w:rFonts w:ascii="Arial" w:hAnsi="Arial" w:eastAsia="等线" w:cs="Arial"/>
          <w:sz w:val="22"/>
        </w:rPr>
        <w:t xml:space="preserve">       </w:t>
      </w:r>
    </w:p>
    <w:p w14:paraId="1B9D1EB4">
      <w:pPr>
        <w:numPr>
          <w:ilvl w:val="0"/>
          <w:numId w:val="127"/>
        </w:numPr>
        <w:spacing w:before="120" w:after="120" w:line="288" w:lineRule="auto"/>
        <w:ind w:left="453"/>
        <w:jc w:val="left"/>
      </w:pPr>
      <w:r>
        <w:rPr>
          <w:rFonts w:ascii="Arial" w:hAnsi="Arial" w:eastAsia="等线" w:cs="Arial"/>
          <w:sz w:val="22"/>
        </w:rPr>
        <w:t>A. 双方的努力经营</w:t>
      </w:r>
    </w:p>
    <w:p w14:paraId="42E03675">
      <w:pPr>
        <w:numPr>
          <w:ilvl w:val="0"/>
          <w:numId w:val="128"/>
        </w:numPr>
        <w:spacing w:before="120" w:after="120" w:line="288" w:lineRule="auto"/>
        <w:ind w:left="453"/>
        <w:jc w:val="left"/>
      </w:pPr>
      <w:r>
        <w:rPr>
          <w:rFonts w:ascii="Arial" w:hAnsi="Arial" w:eastAsia="等线" w:cs="Arial"/>
          <w:sz w:val="22"/>
        </w:rPr>
        <w:t>B. 彼此的适配度</w:t>
      </w:r>
    </w:p>
    <w:p w14:paraId="1FDED071">
      <w:pPr>
        <w:numPr>
          <w:ilvl w:val="0"/>
          <w:numId w:val="129"/>
        </w:numPr>
        <w:spacing w:before="120" w:after="120" w:line="288" w:lineRule="auto"/>
        <w:ind w:left="453"/>
        <w:jc w:val="left"/>
      </w:pPr>
      <w:r>
        <w:rPr>
          <w:rFonts w:ascii="Arial" w:hAnsi="Arial" w:eastAsia="等线" w:cs="Arial"/>
          <w:sz w:val="22"/>
        </w:rPr>
        <w:t>C. 时机是否合适</w:t>
      </w:r>
    </w:p>
    <w:p w14:paraId="5B856021">
      <w:pPr>
        <w:numPr>
          <w:ilvl w:val="0"/>
          <w:numId w:val="130"/>
        </w:numPr>
        <w:spacing w:before="120" w:after="120" w:line="288" w:lineRule="auto"/>
        <w:ind w:left="453"/>
        <w:jc w:val="left"/>
      </w:pPr>
      <w:r>
        <w:rPr>
          <w:rFonts w:ascii="Arial" w:hAnsi="Arial" w:eastAsia="等线" w:cs="Arial"/>
          <w:sz w:val="22"/>
        </w:rPr>
        <w:t>D. 完全取决于时机，时机不对再努力也没用</w:t>
      </w:r>
    </w:p>
    <w:p w14:paraId="178279D3">
      <w:pPr>
        <w:numPr>
          <w:ilvl w:val="0"/>
          <w:numId w:val="131"/>
        </w:numPr>
        <w:spacing w:before="120" w:after="120" w:line="288" w:lineRule="auto"/>
        <w:ind w:left="0"/>
        <w:jc w:val="left"/>
      </w:pPr>
      <w:r>
        <w:rPr>
          <w:rFonts w:ascii="Arial" w:hAnsi="Arial" w:eastAsia="等线" w:cs="Arial"/>
          <w:sz w:val="22"/>
        </w:rPr>
        <w:t>如果遇到一个很合适的人，但时机不对（比如你正处于事业低谷/对方已有伴侣），你会？</w:t>
      </w:r>
      <w:r>
        <w:rPr>
          <w:rFonts w:ascii="Arial" w:hAnsi="Arial" w:eastAsia="等线" w:cs="Arial"/>
          <w:sz w:val="22"/>
        </w:rPr>
        <w:br w:type="textWrapping"/>
      </w:r>
      <w:r>
        <w:rPr>
          <w:rFonts w:ascii="Arial" w:hAnsi="Arial" w:eastAsia="等线" w:cs="Arial"/>
          <w:sz w:val="22"/>
        </w:rPr>
        <w:t xml:space="preserve">        </w:t>
      </w:r>
    </w:p>
    <w:p w14:paraId="7A9EA166">
      <w:pPr>
        <w:numPr>
          <w:ilvl w:val="0"/>
          <w:numId w:val="132"/>
        </w:numPr>
        <w:spacing w:before="120" w:after="120" w:line="288" w:lineRule="auto"/>
        <w:ind w:left="453"/>
        <w:jc w:val="left"/>
      </w:pPr>
      <w:r>
        <w:rPr>
          <w:rFonts w:ascii="Arial" w:hAnsi="Arial" w:eastAsia="等线" w:cs="Arial"/>
          <w:sz w:val="22"/>
        </w:rPr>
        <w:t>A. 不管时机，主动追求</w:t>
      </w:r>
    </w:p>
    <w:p w14:paraId="1D8A2987">
      <w:pPr>
        <w:numPr>
          <w:ilvl w:val="0"/>
          <w:numId w:val="133"/>
        </w:numPr>
        <w:spacing w:before="120" w:after="120" w:line="288" w:lineRule="auto"/>
        <w:ind w:left="453"/>
        <w:jc w:val="left"/>
      </w:pPr>
      <w:r>
        <w:rPr>
          <w:rFonts w:ascii="Arial" w:hAnsi="Arial" w:eastAsia="等线" w:cs="Arial"/>
          <w:sz w:val="22"/>
        </w:rPr>
        <w:t>B. 尝试等待，同时观察时机变化</w:t>
      </w:r>
    </w:p>
    <w:p w14:paraId="05600FCA">
      <w:pPr>
        <w:numPr>
          <w:ilvl w:val="0"/>
          <w:numId w:val="134"/>
        </w:numPr>
        <w:spacing w:before="120" w:after="120" w:line="288" w:lineRule="auto"/>
        <w:ind w:left="453"/>
        <w:jc w:val="left"/>
      </w:pPr>
      <w:r>
        <w:rPr>
          <w:rFonts w:ascii="Arial" w:hAnsi="Arial" w:eastAsia="等线" w:cs="Arial"/>
          <w:sz w:val="22"/>
        </w:rPr>
        <w:t>C. 认为时机不对很难有结果，选择放弃</w:t>
      </w:r>
    </w:p>
    <w:p w14:paraId="44D137A5">
      <w:pPr>
        <w:numPr>
          <w:ilvl w:val="0"/>
          <w:numId w:val="135"/>
        </w:numPr>
        <w:spacing w:before="120" w:after="120" w:line="288" w:lineRule="auto"/>
        <w:ind w:left="453"/>
        <w:jc w:val="left"/>
      </w:pPr>
      <w:r>
        <w:rPr>
          <w:rFonts w:ascii="Arial" w:hAnsi="Arial" w:eastAsia="等线" w:cs="Arial"/>
          <w:sz w:val="22"/>
        </w:rPr>
        <w:t>D. 果断放弃，坚信时机不对的缘分注定无法长久</w:t>
      </w:r>
    </w:p>
    <w:p w14:paraId="7C34ECB6">
      <w:pPr>
        <w:numPr>
          <w:ilvl w:val="0"/>
          <w:numId w:val="136"/>
        </w:numPr>
        <w:spacing w:before="120" w:after="120" w:line="288" w:lineRule="auto"/>
        <w:ind w:left="0"/>
        <w:jc w:val="left"/>
      </w:pPr>
      <w:r>
        <w:rPr>
          <w:rFonts w:ascii="Arial" w:hAnsi="Arial" w:eastAsia="等线" w:cs="Arial"/>
          <w:sz w:val="22"/>
        </w:rPr>
        <w:t>你是否有过“在错的时间遇到对的人”的遗憾，并认为这是缘分的无奈？</w:t>
      </w:r>
      <w:r>
        <w:rPr>
          <w:rFonts w:ascii="Arial" w:hAnsi="Arial" w:eastAsia="等线" w:cs="Arial"/>
          <w:sz w:val="22"/>
        </w:rPr>
        <w:br w:type="textWrapping"/>
      </w:r>
      <w:r>
        <w:rPr>
          <w:rFonts w:ascii="Arial" w:hAnsi="Arial" w:eastAsia="等线" w:cs="Arial"/>
          <w:sz w:val="22"/>
        </w:rPr>
        <w:t xml:space="preserve">        </w:t>
      </w:r>
    </w:p>
    <w:p w14:paraId="59B74C4D">
      <w:pPr>
        <w:numPr>
          <w:ilvl w:val="0"/>
          <w:numId w:val="137"/>
        </w:numPr>
        <w:spacing w:before="120" w:after="120" w:line="288" w:lineRule="auto"/>
        <w:ind w:left="453"/>
        <w:jc w:val="left"/>
      </w:pPr>
      <w:r>
        <w:rPr>
          <w:rFonts w:ascii="Arial" w:hAnsi="Arial" w:eastAsia="等线" w:cs="Arial"/>
          <w:sz w:val="22"/>
        </w:rPr>
        <w:t>A. 没有，也不相信这种说法</w:t>
      </w:r>
    </w:p>
    <w:p w14:paraId="0289832D">
      <w:pPr>
        <w:numPr>
          <w:ilvl w:val="0"/>
          <w:numId w:val="138"/>
        </w:numPr>
        <w:spacing w:before="120" w:after="120" w:line="288" w:lineRule="auto"/>
        <w:ind w:left="453"/>
        <w:jc w:val="left"/>
      </w:pPr>
      <w:r>
        <w:rPr>
          <w:rFonts w:ascii="Arial" w:hAnsi="Arial" w:eastAsia="等线" w:cs="Arial"/>
          <w:sz w:val="22"/>
        </w:rPr>
        <w:t>B. 有过，但觉得只是偶然</w:t>
      </w:r>
    </w:p>
    <w:p w14:paraId="10CF367E">
      <w:pPr>
        <w:numPr>
          <w:ilvl w:val="0"/>
          <w:numId w:val="139"/>
        </w:numPr>
        <w:spacing w:before="120" w:after="120" w:line="288" w:lineRule="auto"/>
        <w:ind w:left="453"/>
        <w:jc w:val="left"/>
      </w:pPr>
      <w:r>
        <w:rPr>
          <w:rFonts w:ascii="Arial" w:hAnsi="Arial" w:eastAsia="等线" w:cs="Arial"/>
          <w:sz w:val="22"/>
        </w:rPr>
        <w:t>C. 有过，认为时机是缘分很重要的因素</w:t>
      </w:r>
    </w:p>
    <w:p w14:paraId="5DD763EE">
      <w:pPr>
        <w:numPr>
          <w:ilvl w:val="0"/>
          <w:numId w:val="140"/>
        </w:numPr>
        <w:spacing w:before="120" w:after="120" w:line="288" w:lineRule="auto"/>
        <w:ind w:left="453"/>
        <w:jc w:val="left"/>
      </w:pPr>
      <w:r>
        <w:rPr>
          <w:rFonts w:ascii="Arial" w:hAnsi="Arial" w:eastAsia="等线" w:cs="Arial"/>
          <w:sz w:val="22"/>
        </w:rPr>
        <w:t>D. 经常有，坚信时机是缘分的决定性因素</w:t>
      </w:r>
    </w:p>
    <w:p w14:paraId="758D7800">
      <w:pPr>
        <w:numPr>
          <w:ilvl w:val="0"/>
          <w:numId w:val="141"/>
        </w:numPr>
        <w:spacing w:before="120" w:after="120" w:line="288" w:lineRule="auto"/>
        <w:ind w:left="0"/>
        <w:jc w:val="left"/>
      </w:pPr>
      <w:r>
        <w:rPr>
          <w:rFonts w:ascii="Arial" w:hAnsi="Arial" w:eastAsia="等线" w:cs="Arial"/>
          <w:sz w:val="22"/>
        </w:rPr>
        <w:t>如果时机合适，即使对方不是最理想的人，你也会尝试发展关系吗？</w:t>
      </w:r>
      <w:r>
        <w:rPr>
          <w:rFonts w:ascii="Arial" w:hAnsi="Arial" w:eastAsia="等线" w:cs="Arial"/>
          <w:sz w:val="22"/>
        </w:rPr>
        <w:br w:type="textWrapping"/>
      </w:r>
      <w:r>
        <w:rPr>
          <w:rFonts w:ascii="Arial" w:hAnsi="Arial" w:eastAsia="等线" w:cs="Arial"/>
          <w:sz w:val="22"/>
        </w:rPr>
        <w:t xml:space="preserve">        </w:t>
      </w:r>
    </w:p>
    <w:p w14:paraId="46870384">
      <w:pPr>
        <w:numPr>
          <w:ilvl w:val="0"/>
          <w:numId w:val="142"/>
        </w:numPr>
        <w:spacing w:before="120" w:after="120" w:line="288" w:lineRule="auto"/>
        <w:ind w:left="453"/>
        <w:jc w:val="left"/>
      </w:pPr>
      <w:r>
        <w:rPr>
          <w:rFonts w:ascii="Arial" w:hAnsi="Arial" w:eastAsia="等线" w:cs="Arial"/>
          <w:sz w:val="22"/>
        </w:rPr>
        <w:t>A. 不会，只找最理想的人</w:t>
      </w:r>
    </w:p>
    <w:p w14:paraId="7F271C60">
      <w:pPr>
        <w:numPr>
          <w:ilvl w:val="0"/>
          <w:numId w:val="143"/>
        </w:numPr>
        <w:spacing w:before="120" w:after="120" w:line="288" w:lineRule="auto"/>
        <w:ind w:left="453"/>
        <w:jc w:val="left"/>
      </w:pPr>
      <w:r>
        <w:rPr>
          <w:rFonts w:ascii="Arial" w:hAnsi="Arial" w:eastAsia="等线" w:cs="Arial"/>
          <w:sz w:val="22"/>
        </w:rPr>
        <w:t>B. 可能会，但会很犹豫</w:t>
      </w:r>
    </w:p>
    <w:p w14:paraId="6EB582AE">
      <w:pPr>
        <w:numPr>
          <w:ilvl w:val="0"/>
          <w:numId w:val="144"/>
        </w:numPr>
        <w:spacing w:before="120" w:after="120" w:line="288" w:lineRule="auto"/>
        <w:ind w:left="453"/>
        <w:jc w:val="left"/>
      </w:pPr>
      <w:r>
        <w:rPr>
          <w:rFonts w:ascii="Arial" w:hAnsi="Arial" w:eastAsia="等线" w:cs="Arial"/>
          <w:sz w:val="22"/>
        </w:rPr>
        <w:t>C. 会，认为好的时机很难得</w:t>
      </w:r>
    </w:p>
    <w:p w14:paraId="7581F87F">
      <w:pPr>
        <w:numPr>
          <w:ilvl w:val="0"/>
          <w:numId w:val="145"/>
        </w:numPr>
        <w:spacing w:before="120" w:after="120" w:line="288" w:lineRule="auto"/>
        <w:ind w:left="453"/>
        <w:jc w:val="left"/>
      </w:pPr>
      <w:r>
        <w:rPr>
          <w:rFonts w:ascii="Arial" w:hAnsi="Arial" w:eastAsia="等线" w:cs="Arial"/>
          <w:sz w:val="22"/>
        </w:rPr>
        <w:t>D. 一定会，时机比人更重要</w:t>
      </w:r>
    </w:p>
    <w:p w14:paraId="21B1DA58">
      <w:pPr>
        <w:numPr>
          <w:ilvl w:val="0"/>
          <w:numId w:val="146"/>
        </w:numPr>
        <w:spacing w:before="120" w:after="120" w:line="288" w:lineRule="auto"/>
        <w:ind w:left="0"/>
        <w:jc w:val="left"/>
      </w:pPr>
      <w:r>
        <w:rPr>
          <w:rFonts w:ascii="Arial" w:hAnsi="Arial" w:eastAsia="等线" w:cs="Arial"/>
          <w:sz w:val="22"/>
        </w:rPr>
        <w:t>你认为缘分中的“时机”是可以主动创造的，还是只能被动等待？</w:t>
      </w:r>
      <w:r>
        <w:rPr>
          <w:rFonts w:ascii="Arial" w:hAnsi="Arial" w:eastAsia="等线" w:cs="Arial"/>
          <w:sz w:val="22"/>
        </w:rPr>
        <w:br w:type="textWrapping"/>
      </w:r>
      <w:r>
        <w:rPr>
          <w:rFonts w:ascii="Arial" w:hAnsi="Arial" w:eastAsia="等线" w:cs="Arial"/>
          <w:sz w:val="22"/>
        </w:rPr>
        <w:t xml:space="preserve">        </w:t>
      </w:r>
    </w:p>
    <w:p w14:paraId="4991BF10">
      <w:pPr>
        <w:numPr>
          <w:ilvl w:val="0"/>
          <w:numId w:val="147"/>
        </w:numPr>
        <w:spacing w:before="120" w:after="120" w:line="288" w:lineRule="auto"/>
        <w:ind w:left="453"/>
        <w:jc w:val="left"/>
      </w:pPr>
      <w:r>
        <w:rPr>
          <w:rFonts w:ascii="Arial" w:hAnsi="Arial" w:eastAsia="等线" w:cs="Arial"/>
          <w:sz w:val="22"/>
        </w:rPr>
        <w:t>A. 完全可以主动创造</w:t>
      </w:r>
    </w:p>
    <w:p w14:paraId="74682E1A">
      <w:pPr>
        <w:numPr>
          <w:ilvl w:val="0"/>
          <w:numId w:val="148"/>
        </w:numPr>
        <w:spacing w:before="120" w:after="120" w:line="288" w:lineRule="auto"/>
        <w:ind w:left="453"/>
        <w:jc w:val="left"/>
      </w:pPr>
      <w:r>
        <w:rPr>
          <w:rFonts w:ascii="Arial" w:hAnsi="Arial" w:eastAsia="等线" w:cs="Arial"/>
          <w:sz w:val="22"/>
        </w:rPr>
        <w:t>B. 主要靠主动创造，也需要一点等待</w:t>
      </w:r>
    </w:p>
    <w:p w14:paraId="001EF756">
      <w:pPr>
        <w:numPr>
          <w:ilvl w:val="0"/>
          <w:numId w:val="149"/>
        </w:numPr>
        <w:spacing w:before="120" w:after="120" w:line="288" w:lineRule="auto"/>
        <w:ind w:left="453"/>
        <w:jc w:val="left"/>
      </w:pPr>
      <w:r>
        <w:rPr>
          <w:rFonts w:ascii="Arial" w:hAnsi="Arial" w:eastAsia="等线" w:cs="Arial"/>
          <w:sz w:val="22"/>
        </w:rPr>
        <w:t>C. 有一定的可创造性，但更多是靠等待</w:t>
      </w:r>
    </w:p>
    <w:p w14:paraId="76A6F00B">
      <w:pPr>
        <w:numPr>
          <w:ilvl w:val="0"/>
          <w:numId w:val="150"/>
        </w:numPr>
        <w:spacing w:before="120" w:after="120" w:line="288" w:lineRule="auto"/>
        <w:ind w:left="453"/>
        <w:jc w:val="left"/>
      </w:pPr>
      <w:r>
        <w:rPr>
          <w:rFonts w:ascii="Arial" w:hAnsi="Arial" w:eastAsia="等线" w:cs="Arial"/>
          <w:sz w:val="22"/>
        </w:rPr>
        <w:t>D. 完全只能被动等待，无法创造</w:t>
      </w:r>
    </w:p>
    <w:p w14:paraId="772F4687">
      <w:pPr>
        <w:spacing w:before="320" w:after="120" w:line="288" w:lineRule="auto"/>
        <w:ind w:left="0"/>
        <w:jc w:val="left"/>
        <w:outlineLvl w:val="1"/>
      </w:pPr>
      <w:bookmarkStart w:id="18" w:name="heading_18"/>
      <w:r>
        <w:rPr>
          <w:rFonts w:ascii="Arial" w:hAnsi="Arial" w:eastAsia="等线" w:cs="Arial"/>
          <w:b/>
          <w:sz w:val="32"/>
        </w:rPr>
        <w:t>结论（总分5-20分）</w:t>
      </w:r>
      <w:bookmarkEnd w:id="18"/>
    </w:p>
    <w:p w14:paraId="6F31469E">
      <w:pPr>
        <w:spacing w:before="120" w:after="120" w:line="288" w:lineRule="auto"/>
        <w:ind w:left="0"/>
        <w:jc w:val="left"/>
      </w:pPr>
      <w:r>
        <w:rPr>
          <w:rFonts w:ascii="Arial" w:hAnsi="Arial" w:eastAsia="等线" w:cs="Arial"/>
          <w:sz w:val="22"/>
        </w:rPr>
        <w:t>5-8分：你是“主动经营型缘分观持有者”，不相信时机对缘分的决定性作用。在你看来，缘分的成败完全取决于双方的努力经营和彼此的适配度，只要足够努力，即使时机不对也能创造出好的结果。你对待缘分非常主动，不会因为“时机不对”而放弃自己喜欢的人，会通过自己的努力去改变现状，创造合适的时机。这种态度让你在缘分中充满掌控感，不会轻易被外界因素所影响，但也可能因为过度相信努力的作用而忽视客观时机的限制，在不合适的时机投入过多，最终导致失望和受伤。建议你适当关注时机的重要性，学会审时度势，或许能让缘分更加顺利。</w:t>
      </w:r>
    </w:p>
    <w:p w14:paraId="2DBD4F85">
      <w:pPr>
        <w:spacing w:before="120" w:after="120" w:line="288" w:lineRule="auto"/>
        <w:ind w:left="0"/>
        <w:jc w:val="left"/>
      </w:pPr>
      <w:r>
        <w:rPr>
          <w:rFonts w:ascii="Arial" w:hAnsi="Arial" w:eastAsia="等线" w:cs="Arial"/>
          <w:sz w:val="22"/>
        </w:rPr>
        <w:t>9-12分：你对时机型缘分持“适度关注”的态度，既相信努力的作用，也认可时机的重要性。你认为缘分的成败是努力和时机共同作用的结果，不会因为时机不对而完全放弃，也不会忽视时机的限制盲目努力。遇到合适的人但时机不对时，你会尝试等待并观察时机的变化，同时也会通过自己的努力去创造一些机会。你不会将时机视为唯一的决定因素，也不会完全忽视它。这种平衡的态度让你在缘分中更加从容，既能主动争取自己想要的缘分，也能灵活应对时机带来的限制，成功的概率相对较高。</w:t>
      </w:r>
    </w:p>
    <w:p w14:paraId="5CE0BEB9">
      <w:pPr>
        <w:spacing w:before="120" w:after="120" w:line="288" w:lineRule="auto"/>
        <w:ind w:left="0"/>
        <w:jc w:val="left"/>
      </w:pPr>
      <w:r>
        <w:rPr>
          <w:rFonts w:ascii="Arial" w:hAnsi="Arial" w:eastAsia="等线" w:cs="Arial"/>
          <w:sz w:val="22"/>
        </w:rPr>
        <w:t>13-16分：你是“时机导向型缘分追求者”，将时机视为缘分成败的关键因素。你认为即使双方再合适、再努力，如果时机不对，缘分也很难有好的结果。遇到合适的人但时机不对时，你会倾向于选择放弃，因为你觉得等待的成本太高，且不一定能等到合适的时机。你会非常关注缘分中的时机节点，比如双方的人生阶段、生活状态是否匹配。如果时机合适，即使对方不是最理想的人，你也会愿意尝试，因为你认为好的时机很难得。这种态度让你能有效避免在不合适的时机投入过多，减少受伤的概率，但也可能因为过度关注时机而错过一些需要通过努力去争取的美好缘分。</w:t>
      </w:r>
    </w:p>
    <w:p w14:paraId="4D051F28">
      <w:pPr>
        <w:spacing w:before="120" w:after="120" w:line="288" w:lineRule="auto"/>
        <w:ind w:left="0"/>
        <w:jc w:val="left"/>
      </w:pPr>
      <w:r>
        <w:rPr>
          <w:rFonts w:ascii="Arial" w:hAnsi="Arial" w:eastAsia="等线" w:cs="Arial"/>
          <w:sz w:val="22"/>
        </w:rPr>
        <w:t>17-20分：你是“极致时机型缘分信仰者”，将时机视为缘分的唯一决定因素。在你看来，缘分的一切都由时机掌控，时机对了，一切都顺理成章；时机不对，再努力也都是徒劳。你会将“时机合适”作为寻找缘分的唯一标准，只要时机不对，无论对方多么优秀、多么合适，你都会果断放弃。遇到时机合适的人，即使对方有一些缺点，你也会毫不犹豫地接受。你认为时机是无法主动创造的，只能被动等待。这种态度让你对缘分中的时机有着极致的敬畏，不会做无用功，但也可能让你陷入被动等待的状态，错过很多本可以通过努力争取到的缘分。一旦错过合适的时机，你就会陷入深深的遗憾中，难以释怀。建议你适当主动一些，不要完全被时机所束缚，尝试通过自己的努力去创造合适的时机，或许能收获不一样的结果。</w:t>
      </w:r>
    </w:p>
    <w:p w14:paraId="0180B7F4">
      <w:pPr>
        <w:spacing w:before="380" w:after="140" w:line="288" w:lineRule="auto"/>
        <w:ind w:left="0"/>
        <w:jc w:val="left"/>
        <w:outlineLvl w:val="0"/>
      </w:pPr>
      <w:bookmarkStart w:id="19" w:name="heading_19"/>
      <w:r>
        <w:rPr>
          <w:rFonts w:ascii="Arial" w:hAnsi="Arial" w:eastAsia="等线" w:cs="Arial"/>
          <w:b/>
          <w:sz w:val="36"/>
        </w:rPr>
        <w:t>第七套：遗憾型缘分测评题</w:t>
      </w:r>
      <w:bookmarkEnd w:id="19"/>
    </w:p>
    <w:p w14:paraId="4781D2DC">
      <w:pPr>
        <w:spacing w:before="320" w:after="120" w:line="288" w:lineRule="auto"/>
        <w:ind w:left="0"/>
        <w:jc w:val="left"/>
        <w:outlineLvl w:val="1"/>
      </w:pPr>
      <w:bookmarkStart w:id="20" w:name="heading_20"/>
      <w:r>
        <w:rPr>
          <w:rFonts w:ascii="Arial" w:hAnsi="Arial" w:eastAsia="等线" w:cs="Arial"/>
          <w:b/>
          <w:sz w:val="32"/>
        </w:rPr>
        <w:t>题目（每题选最符合你的选项，A=1分，B=2分，C=3分，D=4分）</w:t>
      </w:r>
      <w:bookmarkEnd w:id="20"/>
    </w:p>
    <w:p w14:paraId="6F8CDE99">
      <w:pPr>
        <w:numPr>
          <w:ilvl w:val="0"/>
          <w:numId w:val="151"/>
        </w:numPr>
        <w:spacing w:before="120" w:after="120" w:line="288" w:lineRule="auto"/>
        <w:ind w:left="0"/>
        <w:jc w:val="left"/>
      </w:pPr>
      <w:r>
        <w:rPr>
          <w:rFonts w:ascii="Arial" w:hAnsi="Arial" w:eastAsia="等线" w:cs="Arial"/>
          <w:sz w:val="22"/>
        </w:rPr>
        <w:t>你是否经常会为过去错过的缘分感到遗憾？</w:t>
      </w:r>
      <w:r>
        <w:rPr>
          <w:rFonts w:ascii="Arial" w:hAnsi="Arial" w:eastAsia="等线" w:cs="Arial"/>
          <w:sz w:val="22"/>
        </w:rPr>
        <w:br w:type="textWrapping"/>
      </w:r>
      <w:r>
        <w:rPr>
          <w:rFonts w:ascii="Arial" w:hAnsi="Arial" w:eastAsia="等线" w:cs="Arial"/>
          <w:sz w:val="22"/>
        </w:rPr>
        <w:t xml:space="preserve">        </w:t>
      </w:r>
    </w:p>
    <w:p w14:paraId="0CB999E0">
      <w:pPr>
        <w:numPr>
          <w:ilvl w:val="0"/>
          <w:numId w:val="152"/>
        </w:numPr>
        <w:spacing w:before="120" w:after="120" w:line="288" w:lineRule="auto"/>
        <w:ind w:left="453"/>
        <w:jc w:val="left"/>
      </w:pPr>
      <w:r>
        <w:rPr>
          <w:rFonts w:ascii="Arial" w:hAnsi="Arial" w:eastAsia="等线" w:cs="Arial"/>
          <w:sz w:val="22"/>
        </w:rPr>
        <w:t>A. 从不，错过的都是不合适的</w:t>
      </w:r>
    </w:p>
    <w:p w14:paraId="1395D27B">
      <w:pPr>
        <w:numPr>
          <w:ilvl w:val="0"/>
          <w:numId w:val="153"/>
        </w:numPr>
        <w:spacing w:before="120" w:after="120" w:line="288" w:lineRule="auto"/>
        <w:ind w:left="453"/>
        <w:jc w:val="left"/>
      </w:pPr>
      <w:r>
        <w:rPr>
          <w:rFonts w:ascii="Arial" w:hAnsi="Arial" w:eastAsia="等线" w:cs="Arial"/>
          <w:sz w:val="22"/>
        </w:rPr>
        <w:t>B. 偶尔会，但很快就会忘记</w:t>
      </w:r>
    </w:p>
    <w:p w14:paraId="76D8F635">
      <w:pPr>
        <w:numPr>
          <w:ilvl w:val="0"/>
          <w:numId w:val="154"/>
        </w:numPr>
        <w:spacing w:before="120" w:after="120" w:line="288" w:lineRule="auto"/>
        <w:ind w:left="453"/>
        <w:jc w:val="left"/>
      </w:pPr>
      <w:r>
        <w:rPr>
          <w:rFonts w:ascii="Arial" w:hAnsi="Arial" w:eastAsia="等线" w:cs="Arial"/>
          <w:sz w:val="22"/>
        </w:rPr>
        <w:t>C. 经常会，会时不时想起</w:t>
      </w:r>
    </w:p>
    <w:p w14:paraId="652D8556">
      <w:pPr>
        <w:numPr>
          <w:ilvl w:val="0"/>
          <w:numId w:val="155"/>
        </w:numPr>
        <w:spacing w:before="120" w:after="120" w:line="288" w:lineRule="auto"/>
        <w:ind w:left="453"/>
        <w:jc w:val="left"/>
      </w:pPr>
      <w:r>
        <w:rPr>
          <w:rFonts w:ascii="Arial" w:hAnsi="Arial" w:eastAsia="等线" w:cs="Arial"/>
          <w:sz w:val="22"/>
        </w:rPr>
        <w:t>D. 一直会，错过的缘分是心中的痛</w:t>
      </w:r>
    </w:p>
    <w:p w14:paraId="280CB786">
      <w:pPr>
        <w:numPr>
          <w:ilvl w:val="0"/>
          <w:numId w:val="156"/>
        </w:numPr>
        <w:spacing w:before="120" w:after="120" w:line="288" w:lineRule="auto"/>
        <w:ind w:left="0"/>
        <w:jc w:val="left"/>
      </w:pPr>
      <w:r>
        <w:rPr>
          <w:rFonts w:ascii="Arial" w:hAnsi="Arial" w:eastAsia="等线" w:cs="Arial"/>
          <w:sz w:val="22"/>
        </w:rPr>
        <w:t>你认为错过缘分的主要原因是？</w:t>
      </w:r>
      <w:r>
        <w:rPr>
          <w:rFonts w:ascii="Arial" w:hAnsi="Arial" w:eastAsia="等线" w:cs="Arial"/>
          <w:sz w:val="22"/>
        </w:rPr>
        <w:br w:type="textWrapping"/>
      </w:r>
      <w:r>
        <w:rPr>
          <w:rFonts w:ascii="Arial" w:hAnsi="Arial" w:eastAsia="等线" w:cs="Arial"/>
          <w:sz w:val="22"/>
        </w:rPr>
        <w:t xml:space="preserve">        </w:t>
      </w:r>
    </w:p>
    <w:p w14:paraId="2A4A80F4">
      <w:pPr>
        <w:numPr>
          <w:ilvl w:val="0"/>
          <w:numId w:val="157"/>
        </w:numPr>
        <w:spacing w:before="120" w:after="120" w:line="288" w:lineRule="auto"/>
        <w:ind w:left="453"/>
        <w:jc w:val="left"/>
      </w:pPr>
      <w:r>
        <w:rPr>
          <w:rFonts w:ascii="Arial" w:hAnsi="Arial" w:eastAsia="等线" w:cs="Arial"/>
          <w:sz w:val="22"/>
        </w:rPr>
        <w:t>A. 自己不够努力</w:t>
      </w:r>
    </w:p>
    <w:p w14:paraId="6A28BE21">
      <w:pPr>
        <w:numPr>
          <w:ilvl w:val="0"/>
          <w:numId w:val="158"/>
        </w:numPr>
        <w:spacing w:before="120" w:after="120" w:line="288" w:lineRule="auto"/>
        <w:ind w:left="453"/>
        <w:jc w:val="left"/>
      </w:pPr>
      <w:r>
        <w:rPr>
          <w:rFonts w:ascii="Arial" w:hAnsi="Arial" w:eastAsia="等线" w:cs="Arial"/>
          <w:sz w:val="22"/>
        </w:rPr>
        <w:t>B. 双方不合适</w:t>
      </w:r>
    </w:p>
    <w:p w14:paraId="31E822D8">
      <w:pPr>
        <w:numPr>
          <w:ilvl w:val="0"/>
          <w:numId w:val="159"/>
        </w:numPr>
        <w:spacing w:before="120" w:after="120" w:line="288" w:lineRule="auto"/>
        <w:ind w:left="453"/>
        <w:jc w:val="left"/>
      </w:pPr>
      <w:r>
        <w:rPr>
          <w:rFonts w:ascii="Arial" w:hAnsi="Arial" w:eastAsia="等线" w:cs="Arial"/>
          <w:sz w:val="22"/>
        </w:rPr>
        <w:t>C. 时机不对或命运的捉弄</w:t>
      </w:r>
    </w:p>
    <w:p w14:paraId="04EAD040">
      <w:pPr>
        <w:numPr>
          <w:ilvl w:val="0"/>
          <w:numId w:val="160"/>
        </w:numPr>
        <w:spacing w:before="120" w:after="120" w:line="288" w:lineRule="auto"/>
        <w:ind w:left="453"/>
        <w:jc w:val="left"/>
      </w:pPr>
      <w:r>
        <w:rPr>
          <w:rFonts w:ascii="Arial" w:hAnsi="Arial" w:eastAsia="等线" w:cs="Arial"/>
          <w:sz w:val="22"/>
        </w:rPr>
        <w:t>D. 都是遗憾，没有具体原因</w:t>
      </w:r>
    </w:p>
    <w:p w14:paraId="4AAE7214">
      <w:pPr>
        <w:numPr>
          <w:ilvl w:val="0"/>
          <w:numId w:val="161"/>
        </w:numPr>
        <w:spacing w:before="120" w:after="120" w:line="288" w:lineRule="auto"/>
        <w:ind w:left="0"/>
        <w:jc w:val="left"/>
      </w:pPr>
      <w:r>
        <w:rPr>
          <w:rFonts w:ascii="Arial" w:hAnsi="Arial" w:eastAsia="等线" w:cs="Arial"/>
          <w:sz w:val="22"/>
        </w:rPr>
        <w:t>如果有机会重新来过，你会努力挽回过去错过的缘分吗？</w:t>
      </w:r>
      <w:r>
        <w:rPr>
          <w:rFonts w:ascii="Arial" w:hAnsi="Arial" w:eastAsia="等线" w:cs="Arial"/>
          <w:sz w:val="22"/>
        </w:rPr>
        <w:br w:type="textWrapping"/>
      </w:r>
      <w:r>
        <w:rPr>
          <w:rFonts w:ascii="Arial" w:hAnsi="Arial" w:eastAsia="等线" w:cs="Arial"/>
          <w:sz w:val="22"/>
        </w:rPr>
        <w:t xml:space="preserve">        </w:t>
      </w:r>
    </w:p>
    <w:p w14:paraId="3EF79752">
      <w:pPr>
        <w:numPr>
          <w:ilvl w:val="0"/>
          <w:numId w:val="162"/>
        </w:numPr>
        <w:spacing w:before="120" w:after="120" w:line="288" w:lineRule="auto"/>
        <w:ind w:left="453"/>
        <w:jc w:val="left"/>
      </w:pPr>
      <w:r>
        <w:rPr>
          <w:rFonts w:ascii="Arial" w:hAnsi="Arial" w:eastAsia="等线" w:cs="Arial"/>
          <w:sz w:val="22"/>
        </w:rPr>
        <w:t>A. 不会，过去的就让它过去</w:t>
      </w:r>
    </w:p>
    <w:p w14:paraId="5E19E115">
      <w:pPr>
        <w:numPr>
          <w:ilvl w:val="0"/>
          <w:numId w:val="163"/>
        </w:numPr>
        <w:spacing w:before="120" w:after="120" w:line="288" w:lineRule="auto"/>
        <w:ind w:left="453"/>
        <w:jc w:val="left"/>
      </w:pPr>
      <w:r>
        <w:rPr>
          <w:rFonts w:ascii="Arial" w:hAnsi="Arial" w:eastAsia="等线" w:cs="Arial"/>
          <w:sz w:val="22"/>
        </w:rPr>
        <w:t>B. 可能会，但会考虑成本</w:t>
      </w:r>
    </w:p>
    <w:p w14:paraId="0426D514">
      <w:pPr>
        <w:numPr>
          <w:ilvl w:val="0"/>
          <w:numId w:val="164"/>
        </w:numPr>
        <w:spacing w:before="120" w:after="120" w:line="288" w:lineRule="auto"/>
        <w:ind w:left="453"/>
        <w:jc w:val="left"/>
      </w:pPr>
      <w:r>
        <w:rPr>
          <w:rFonts w:ascii="Arial" w:hAnsi="Arial" w:eastAsia="等线" w:cs="Arial"/>
          <w:sz w:val="22"/>
        </w:rPr>
        <w:t>C. 会，不想再留下遗憾</w:t>
      </w:r>
    </w:p>
    <w:p w14:paraId="5F9A8E3F">
      <w:pPr>
        <w:numPr>
          <w:ilvl w:val="0"/>
          <w:numId w:val="165"/>
        </w:numPr>
        <w:spacing w:before="120" w:after="120" w:line="288" w:lineRule="auto"/>
        <w:ind w:left="453"/>
        <w:jc w:val="left"/>
      </w:pPr>
      <w:r>
        <w:rPr>
          <w:rFonts w:ascii="Arial" w:hAnsi="Arial" w:eastAsia="等线" w:cs="Arial"/>
          <w:sz w:val="22"/>
        </w:rPr>
        <w:t>D. 一定会，哪怕只有一点希望也会尝试</w:t>
      </w:r>
    </w:p>
    <w:p w14:paraId="25F99FD0">
      <w:pPr>
        <w:numPr>
          <w:ilvl w:val="0"/>
          <w:numId w:val="166"/>
        </w:numPr>
        <w:spacing w:before="120" w:after="120" w:line="288" w:lineRule="auto"/>
        <w:ind w:left="0"/>
        <w:jc w:val="left"/>
      </w:pPr>
      <w:r>
        <w:rPr>
          <w:rFonts w:ascii="Arial" w:hAnsi="Arial" w:eastAsia="等线" w:cs="Arial"/>
          <w:sz w:val="22"/>
        </w:rPr>
        <w:t>过去错过的缘分是否会影响你当下寻找新的缘分？</w:t>
      </w:r>
      <w:r>
        <w:rPr>
          <w:rFonts w:ascii="Arial" w:hAnsi="Arial" w:eastAsia="等线" w:cs="Arial"/>
          <w:sz w:val="22"/>
        </w:rPr>
        <w:br w:type="textWrapping"/>
      </w:r>
      <w:r>
        <w:rPr>
          <w:rFonts w:ascii="Arial" w:hAnsi="Arial" w:eastAsia="等线" w:cs="Arial"/>
          <w:sz w:val="22"/>
        </w:rPr>
        <w:t xml:space="preserve">        </w:t>
      </w:r>
    </w:p>
    <w:p w14:paraId="20BD13E3">
      <w:pPr>
        <w:numPr>
          <w:ilvl w:val="0"/>
          <w:numId w:val="167"/>
        </w:numPr>
        <w:spacing w:before="120" w:after="120" w:line="288" w:lineRule="auto"/>
        <w:ind w:left="453"/>
        <w:jc w:val="left"/>
      </w:pPr>
      <w:r>
        <w:rPr>
          <w:rFonts w:ascii="Arial" w:hAnsi="Arial" w:eastAsia="等线" w:cs="Arial"/>
          <w:sz w:val="22"/>
        </w:rPr>
        <w:t>A. 完全不会，互不影响</w:t>
      </w:r>
    </w:p>
    <w:p w14:paraId="1DA0463C">
      <w:pPr>
        <w:numPr>
          <w:ilvl w:val="0"/>
          <w:numId w:val="168"/>
        </w:numPr>
        <w:spacing w:before="120" w:after="120" w:line="288" w:lineRule="auto"/>
        <w:ind w:left="453"/>
        <w:jc w:val="left"/>
      </w:pPr>
      <w:r>
        <w:rPr>
          <w:rFonts w:ascii="Arial" w:hAnsi="Arial" w:eastAsia="等线" w:cs="Arial"/>
          <w:sz w:val="22"/>
        </w:rPr>
        <w:t>B. 有一点影响，但不会阻碍</w:t>
      </w:r>
    </w:p>
    <w:p w14:paraId="75B2B062">
      <w:pPr>
        <w:numPr>
          <w:ilvl w:val="0"/>
          <w:numId w:val="169"/>
        </w:numPr>
        <w:spacing w:before="120" w:after="120" w:line="288" w:lineRule="auto"/>
        <w:ind w:left="453"/>
        <w:jc w:val="left"/>
      </w:pPr>
      <w:r>
        <w:rPr>
          <w:rFonts w:ascii="Arial" w:hAnsi="Arial" w:eastAsia="等线" w:cs="Arial"/>
          <w:sz w:val="22"/>
        </w:rPr>
        <w:t>C. 有较大影响，会拿当下的人和过去的比较</w:t>
      </w:r>
    </w:p>
    <w:p w14:paraId="622FD5CE">
      <w:pPr>
        <w:numPr>
          <w:ilvl w:val="0"/>
          <w:numId w:val="170"/>
        </w:numPr>
        <w:spacing w:before="120" w:after="120" w:line="288" w:lineRule="auto"/>
        <w:ind w:left="453"/>
        <w:jc w:val="left"/>
      </w:pPr>
      <w:r>
        <w:rPr>
          <w:rFonts w:ascii="Arial" w:hAnsi="Arial" w:eastAsia="等线" w:cs="Arial"/>
          <w:sz w:val="22"/>
        </w:rPr>
        <w:t>D. 影响极大，无法忘记过去，很难开始新的缘分</w:t>
      </w:r>
    </w:p>
    <w:p w14:paraId="5E7693A6">
      <w:pPr>
        <w:numPr>
          <w:ilvl w:val="0"/>
          <w:numId w:val="171"/>
        </w:numPr>
        <w:spacing w:before="120" w:after="120" w:line="288" w:lineRule="auto"/>
        <w:ind w:left="0"/>
        <w:jc w:val="left"/>
      </w:pPr>
      <w:r>
        <w:rPr>
          <w:rFonts w:ascii="Arial" w:hAnsi="Arial" w:eastAsia="等线" w:cs="Arial"/>
          <w:sz w:val="22"/>
        </w:rPr>
        <w:t>你认为遗憾型缘分是否有其存在的意义？</w:t>
      </w:r>
      <w:r>
        <w:rPr>
          <w:rFonts w:ascii="Arial" w:hAnsi="Arial" w:eastAsia="等线" w:cs="Arial"/>
          <w:sz w:val="22"/>
        </w:rPr>
        <w:br w:type="textWrapping"/>
      </w:r>
      <w:r>
        <w:rPr>
          <w:rFonts w:ascii="Arial" w:hAnsi="Arial" w:eastAsia="等线" w:cs="Arial"/>
          <w:sz w:val="22"/>
        </w:rPr>
        <w:t xml:space="preserve">        </w:t>
      </w:r>
    </w:p>
    <w:p w14:paraId="344CAD4D">
      <w:pPr>
        <w:numPr>
          <w:ilvl w:val="0"/>
          <w:numId w:val="172"/>
        </w:numPr>
        <w:spacing w:before="120" w:after="120" w:line="288" w:lineRule="auto"/>
        <w:ind w:left="453"/>
        <w:jc w:val="left"/>
      </w:pPr>
      <w:r>
        <w:rPr>
          <w:rFonts w:ascii="Arial" w:hAnsi="Arial" w:eastAsia="等线" w:cs="Arial"/>
          <w:sz w:val="22"/>
        </w:rPr>
        <w:t>A. 没有意义，只是徒增烦恼</w:t>
      </w:r>
    </w:p>
    <w:p w14:paraId="6F21AF55">
      <w:pPr>
        <w:numPr>
          <w:ilvl w:val="0"/>
          <w:numId w:val="173"/>
        </w:numPr>
        <w:spacing w:before="120" w:after="120" w:line="288" w:lineRule="auto"/>
        <w:ind w:left="453"/>
        <w:jc w:val="left"/>
      </w:pPr>
      <w:r>
        <w:rPr>
          <w:rFonts w:ascii="Arial" w:hAnsi="Arial" w:eastAsia="等线" w:cs="Arial"/>
          <w:sz w:val="22"/>
        </w:rPr>
        <w:t>B. 有一点意义，能让自己吸取教训</w:t>
      </w:r>
    </w:p>
    <w:p w14:paraId="28721698">
      <w:pPr>
        <w:numPr>
          <w:ilvl w:val="0"/>
          <w:numId w:val="174"/>
        </w:numPr>
        <w:spacing w:before="120" w:after="120" w:line="288" w:lineRule="auto"/>
        <w:ind w:left="453"/>
        <w:jc w:val="left"/>
      </w:pPr>
      <w:r>
        <w:rPr>
          <w:rFonts w:ascii="Arial" w:hAnsi="Arial" w:eastAsia="等线" w:cs="Arial"/>
          <w:sz w:val="22"/>
        </w:rPr>
        <w:t>C. 有意义，是人生宝贵的经历</w:t>
      </w:r>
    </w:p>
    <w:p w14:paraId="4A095E6C">
      <w:pPr>
        <w:numPr>
          <w:ilvl w:val="0"/>
          <w:numId w:val="175"/>
        </w:numPr>
        <w:spacing w:before="120" w:after="120" w:line="288" w:lineRule="auto"/>
        <w:ind w:left="453"/>
        <w:jc w:val="left"/>
      </w:pPr>
      <w:r>
        <w:rPr>
          <w:rFonts w:ascii="Arial" w:hAnsi="Arial" w:eastAsia="等线" w:cs="Arial"/>
          <w:sz w:val="22"/>
        </w:rPr>
        <w:t>D. 意义重大，塑造了现在的自己</w:t>
      </w:r>
    </w:p>
    <w:p w14:paraId="421358DE">
      <w:pPr>
        <w:spacing w:before="320" w:after="120" w:line="288" w:lineRule="auto"/>
        <w:ind w:left="0"/>
        <w:jc w:val="left"/>
        <w:outlineLvl w:val="1"/>
      </w:pPr>
      <w:bookmarkStart w:id="21" w:name="heading_21"/>
      <w:r>
        <w:rPr>
          <w:rFonts w:ascii="Arial" w:hAnsi="Arial" w:eastAsia="等线" w:cs="Arial"/>
          <w:b/>
          <w:sz w:val="32"/>
        </w:rPr>
        <w:t>结论（总分5-20分）</w:t>
      </w:r>
      <w:bookmarkEnd w:id="21"/>
    </w:p>
    <w:p w14:paraId="2EE98FDE">
      <w:pPr>
        <w:spacing w:before="120" w:after="120" w:line="288" w:lineRule="auto"/>
        <w:ind w:left="0"/>
        <w:jc w:val="left"/>
      </w:pPr>
      <w:r>
        <w:rPr>
          <w:rFonts w:ascii="Arial" w:hAnsi="Arial" w:eastAsia="等线" w:cs="Arial"/>
          <w:sz w:val="22"/>
        </w:rPr>
        <w:t>5-8分：你是“向前看型缘分观持有者”，不会为错过的缘分感到遗憾。在你看来，过去的缘分无论好坏，都是历史，错过的就说明彼此不合适，没有必要再纠结。你能坦然接受缘分的错过，将其视为人生的正常经历，不会让过去的遗憾影响当下的生活和新缘分的寻找。你对待缘分非常洒脱，能快速从过去的关系中走出来，专注于当下的生活。这种态度让你在缘分中很少受到负面情绪的困扰，能保持积极乐观的心态，但也可能因为过于洒脱而忽视了从过去的缘分中吸取教训，偶尔会重复犯同样的错误。建议你偶尔回顾一下过去的经历，或许能让自己在寻找新缘分时更加成熟。</w:t>
      </w:r>
    </w:p>
    <w:p w14:paraId="41827391">
      <w:pPr>
        <w:spacing w:before="120" w:after="120" w:line="288" w:lineRule="auto"/>
        <w:ind w:left="0"/>
        <w:jc w:val="left"/>
      </w:pPr>
      <w:r>
        <w:rPr>
          <w:rFonts w:ascii="Arial" w:hAnsi="Arial" w:eastAsia="等线" w:cs="Arial"/>
          <w:sz w:val="22"/>
        </w:rPr>
        <w:t>9-12分：你对遗憾型缘分持“适度释怀”的态度，会为错过的缘分感到惋惜，但不会过度纠结。你能接受缘分错过的事实，也会从过去的经历中吸取教训，让自己在寻找新缘分时更加谨慎。你不会让过去的遗憾过度影响当下的生活，但偶尔也会想起过去的缘分，心生感慨。如果有机会挽回，你会考虑成本后再决定，不会盲目冲动。这种态度让你既能正视过去的遗憾，又能专注于当下的生活，在回忆与现实之间找到了平衡。你能从过去的缘分中获得成长，同时也能以积极的心态迎接新的缘分，是一种比较成熟的状态。</w:t>
      </w:r>
    </w:p>
    <w:p w14:paraId="33766C21">
      <w:pPr>
        <w:spacing w:before="120" w:after="120" w:line="288" w:lineRule="auto"/>
        <w:ind w:left="0"/>
        <w:jc w:val="left"/>
      </w:pPr>
      <w:r>
        <w:rPr>
          <w:rFonts w:ascii="Arial" w:hAnsi="Arial" w:eastAsia="等线" w:cs="Arial"/>
          <w:sz w:val="22"/>
        </w:rPr>
        <w:t>13-16分：你是“遗憾敏感型缘分追求者”，非常在意过去错过的缘分。你会经常想起过去的遗憾，将其视为心中的牵挂。过去的缘分对你当下的影响较大，你会不自觉地拿当下的人和过去错过的人进行比较，难以完全投入到新的缘分中。如果有机会挽回过去的缘分，你会愿意尝试，因为你不想再留下遗憾。你认为错过的缘分是人生宝贵的经历，能让自己成长。这种态度让你对缘分有着深刻的感悟，能从过去的经历中吸取很多教训，但也可能因为过度沉浸在遗憾中而忽视了当下的美好，难以真正开始新的生活。建议你学会放下过去，珍惜当下的机会，不要让遗憾成为阻碍新缘分的绊脚石。</w:t>
      </w:r>
    </w:p>
    <w:p w14:paraId="7B170F50">
      <w:pPr>
        <w:spacing w:before="120" w:after="120" w:line="288" w:lineRule="auto"/>
        <w:ind w:left="0"/>
        <w:jc w:val="left"/>
      </w:pPr>
      <w:r>
        <w:rPr>
          <w:rFonts w:ascii="Arial" w:hAnsi="Arial" w:eastAsia="等线" w:cs="Arial"/>
          <w:sz w:val="22"/>
        </w:rPr>
        <w:t>17-20分：你是“极致遗憾型缘分执念者”，被过去错过的缘分深深困扰。过去的遗憾是你心中无法愈合的伤口，你会一直沉浸在这种负面情绪中，无法释怀。过去的缘分对你当下的影响极大，你无法忘记过去，也很难开始新的缘分。你会将所有的希望都寄托在“挽回过去”上，即使机会渺茫，也会不惜一切代价尝试。你认为错过的缘分意义重大，甚至塑造了现在的自己，无法接受它的失去。这种态度让你陷入深深的执念中，难以享受当下的生活，也会让身边的人感到压抑。长期沉浸在遗憾中会严重影响你的心理健康和生活状态。建议你寻求身边人的帮助，学会正视过去的遗憾，慢慢放下执念，重新拥抱当下的生活，相信你一定能遇到新的美好缘分。</w:t>
      </w:r>
    </w:p>
    <w:p w14:paraId="584214D2">
      <w:pPr>
        <w:spacing w:before="380" w:after="140" w:line="288" w:lineRule="auto"/>
        <w:ind w:left="0"/>
        <w:jc w:val="left"/>
        <w:outlineLvl w:val="0"/>
      </w:pPr>
      <w:bookmarkStart w:id="22" w:name="heading_22"/>
      <w:r>
        <w:rPr>
          <w:rFonts w:ascii="Arial" w:hAnsi="Arial" w:eastAsia="等线" w:cs="Arial"/>
          <w:b/>
          <w:sz w:val="36"/>
        </w:rPr>
        <w:t>第八套：双向奔赴型缘分测评题</w:t>
      </w:r>
      <w:bookmarkEnd w:id="22"/>
    </w:p>
    <w:p w14:paraId="458B2385">
      <w:pPr>
        <w:spacing w:before="320" w:after="120" w:line="288" w:lineRule="auto"/>
        <w:ind w:left="0"/>
        <w:jc w:val="left"/>
        <w:outlineLvl w:val="1"/>
      </w:pPr>
      <w:bookmarkStart w:id="23" w:name="heading_23"/>
      <w:r>
        <w:rPr>
          <w:rFonts w:ascii="Arial" w:hAnsi="Arial" w:eastAsia="等线" w:cs="Arial"/>
          <w:b/>
          <w:sz w:val="32"/>
        </w:rPr>
        <w:t>题目（每题选最符合你的选项，A=1分，B=2分，C=3分，D=4分）</w:t>
      </w:r>
      <w:bookmarkEnd w:id="23"/>
    </w:p>
    <w:p w14:paraId="5823ED25">
      <w:pPr>
        <w:numPr>
          <w:ilvl w:val="0"/>
          <w:numId w:val="176"/>
        </w:numPr>
        <w:spacing w:before="120" w:after="120" w:line="288" w:lineRule="auto"/>
        <w:ind w:left="0"/>
        <w:jc w:val="left"/>
      </w:pPr>
      <w:r>
        <w:rPr>
          <w:rFonts w:ascii="Arial" w:hAnsi="Arial" w:eastAsia="等线" w:cs="Arial"/>
          <w:sz w:val="22"/>
        </w:rPr>
        <w:t>你认为真正的缘分应该是怎样的？</w:t>
      </w:r>
    </w:p>
    <w:p w14:paraId="5640CB79">
      <w:pPr>
        <w:numPr>
          <w:ilvl w:val="0"/>
          <w:numId w:val="177"/>
        </w:numPr>
        <w:spacing w:before="120" w:after="120" w:line="288" w:lineRule="auto"/>
        <w:ind w:left="453"/>
        <w:jc w:val="left"/>
      </w:pPr>
      <w:r>
        <w:rPr>
          <w:rFonts w:ascii="Arial" w:hAnsi="Arial" w:eastAsia="等线" w:cs="Arial"/>
          <w:sz w:val="22"/>
        </w:rPr>
        <w:t>A. 自己主动追求就能得到的</w:t>
      </w:r>
    </w:p>
    <w:p w14:paraId="1D7B4724">
      <w:pPr>
        <w:numPr>
          <w:ilvl w:val="0"/>
          <w:numId w:val="178"/>
        </w:numPr>
        <w:spacing w:before="120" w:after="120" w:line="288" w:lineRule="auto"/>
        <w:ind w:left="453"/>
        <w:jc w:val="left"/>
      </w:pPr>
      <w:r>
        <w:rPr>
          <w:rFonts w:ascii="Arial" w:hAnsi="Arial" w:eastAsia="等线" w:cs="Arial"/>
          <w:sz w:val="22"/>
        </w:rPr>
        <w:t>B. 一方主动，另一方接受即可</w:t>
      </w:r>
    </w:p>
    <w:p w14:paraId="3DD04E33">
      <w:pPr>
        <w:numPr>
          <w:ilvl w:val="0"/>
          <w:numId w:val="179"/>
        </w:numPr>
        <w:spacing w:before="120" w:after="120" w:line="288" w:lineRule="auto"/>
        <w:ind w:left="453"/>
        <w:jc w:val="left"/>
      </w:pPr>
      <w:r>
        <w:rPr>
          <w:rFonts w:ascii="Arial" w:hAnsi="Arial" w:eastAsia="等线" w:cs="Arial"/>
          <w:sz w:val="22"/>
        </w:rPr>
        <w:t>C. 双方都有好感，互相回应</w:t>
      </w:r>
    </w:p>
    <w:p w14:paraId="73423450">
      <w:pPr>
        <w:numPr>
          <w:ilvl w:val="0"/>
          <w:numId w:val="180"/>
        </w:numPr>
        <w:spacing w:before="120" w:after="120" w:line="288" w:lineRule="auto"/>
        <w:ind w:left="453"/>
        <w:jc w:val="left"/>
      </w:pPr>
      <w:r>
        <w:rPr>
          <w:rFonts w:ascii="Arial" w:hAnsi="Arial" w:eastAsia="等线" w:cs="Arial"/>
          <w:sz w:val="22"/>
        </w:rPr>
        <w:t>D. 双向奔赴，彼此都愿意为对方付出</w:t>
      </w:r>
    </w:p>
    <w:p w14:paraId="796128E4">
      <w:pPr>
        <w:numPr>
          <w:ilvl w:val="0"/>
          <w:numId w:val="181"/>
        </w:numPr>
        <w:spacing w:before="120" w:after="120" w:line="288" w:lineRule="auto"/>
        <w:ind w:left="0"/>
        <w:jc w:val="left"/>
      </w:pPr>
      <w:r>
        <w:rPr>
          <w:rFonts w:ascii="Arial" w:hAnsi="Arial" w:eastAsia="等线" w:cs="Arial"/>
          <w:sz w:val="22"/>
        </w:rPr>
        <w:t>如果只有你单方面付出，对方没有回应，你会认为这是缘分吗？</w:t>
      </w:r>
      <w:r>
        <w:rPr>
          <w:rFonts w:ascii="Arial" w:hAnsi="Arial" w:eastAsia="等线" w:cs="Arial"/>
          <w:sz w:val="22"/>
        </w:rPr>
        <w:br w:type="textWrapping"/>
      </w:r>
      <w:r>
        <w:rPr>
          <w:rFonts w:ascii="Arial" w:hAnsi="Arial" w:eastAsia="等线" w:cs="Arial"/>
          <w:sz w:val="22"/>
        </w:rPr>
        <w:t xml:space="preserve">        </w:t>
      </w:r>
    </w:p>
    <w:p w14:paraId="1757BBCD">
      <w:pPr>
        <w:numPr>
          <w:ilvl w:val="0"/>
          <w:numId w:val="182"/>
        </w:numPr>
        <w:spacing w:before="120" w:after="120" w:line="288" w:lineRule="auto"/>
        <w:ind w:left="453"/>
        <w:jc w:val="left"/>
      </w:pPr>
      <w:r>
        <w:rPr>
          <w:rFonts w:ascii="Arial" w:hAnsi="Arial" w:eastAsia="等线" w:cs="Arial"/>
          <w:sz w:val="22"/>
        </w:rPr>
        <w:t>A. 会，只要自己喜欢就是缘分</w:t>
      </w:r>
    </w:p>
    <w:p w14:paraId="4F9501FD">
      <w:pPr>
        <w:numPr>
          <w:ilvl w:val="0"/>
          <w:numId w:val="183"/>
        </w:numPr>
        <w:spacing w:before="120" w:after="120" w:line="288" w:lineRule="auto"/>
        <w:ind w:left="453"/>
        <w:jc w:val="left"/>
      </w:pPr>
      <w:r>
        <w:rPr>
          <w:rFonts w:ascii="Arial" w:hAnsi="Arial" w:eastAsia="等线" w:cs="Arial"/>
          <w:sz w:val="22"/>
        </w:rPr>
        <w:t>B. 可能会，或许对方还没意识到</w:t>
      </w:r>
    </w:p>
    <w:p w14:paraId="7FFEAF20">
      <w:pPr>
        <w:numPr>
          <w:ilvl w:val="0"/>
          <w:numId w:val="184"/>
        </w:numPr>
        <w:spacing w:before="120" w:after="120" w:line="288" w:lineRule="auto"/>
        <w:ind w:left="453"/>
        <w:jc w:val="left"/>
      </w:pPr>
      <w:r>
        <w:rPr>
          <w:rFonts w:ascii="Arial" w:hAnsi="Arial" w:eastAsia="等线" w:cs="Arial"/>
          <w:sz w:val="22"/>
        </w:rPr>
        <w:t>C. 不会，单方面付出不算真正的缘分</w:t>
      </w:r>
    </w:p>
    <w:p w14:paraId="3A515438">
      <w:pPr>
        <w:numPr>
          <w:ilvl w:val="0"/>
          <w:numId w:val="185"/>
        </w:numPr>
        <w:spacing w:before="120" w:after="120" w:line="288" w:lineRule="auto"/>
        <w:ind w:left="453"/>
        <w:jc w:val="left"/>
      </w:pPr>
      <w:r>
        <w:rPr>
          <w:rFonts w:ascii="Arial" w:hAnsi="Arial" w:eastAsia="等线" w:cs="Arial"/>
          <w:sz w:val="22"/>
        </w:rPr>
        <w:t>D. 绝对不是，缘分必须是双向的</w:t>
      </w:r>
    </w:p>
    <w:p w14:paraId="73FC1C22">
      <w:pPr>
        <w:numPr>
          <w:ilvl w:val="0"/>
          <w:numId w:val="186"/>
        </w:numPr>
        <w:spacing w:before="120" w:after="120" w:line="288" w:lineRule="auto"/>
        <w:ind w:left="0"/>
        <w:jc w:val="left"/>
      </w:pPr>
      <w:r>
        <w:rPr>
          <w:rFonts w:ascii="Arial" w:hAnsi="Arial" w:eastAsia="等线" w:cs="Arial"/>
          <w:sz w:val="22"/>
        </w:rPr>
        <w:t>你是否会为了一段双向奔赴的缘分而主动付出？</w:t>
      </w:r>
      <w:r>
        <w:rPr>
          <w:rFonts w:ascii="Arial" w:hAnsi="Arial" w:eastAsia="等线" w:cs="Arial"/>
          <w:sz w:val="22"/>
        </w:rPr>
        <w:br w:type="textWrapping"/>
      </w:r>
      <w:r>
        <w:rPr>
          <w:rFonts w:ascii="Arial" w:hAnsi="Arial" w:eastAsia="等线" w:cs="Arial"/>
          <w:sz w:val="22"/>
        </w:rPr>
        <w:t xml:space="preserve">        </w:t>
      </w:r>
    </w:p>
    <w:p w14:paraId="4B79D64B">
      <w:pPr>
        <w:numPr>
          <w:ilvl w:val="0"/>
          <w:numId w:val="187"/>
        </w:numPr>
        <w:spacing w:before="120" w:after="120" w:line="288" w:lineRule="auto"/>
        <w:ind w:left="453"/>
        <w:jc w:val="left"/>
      </w:pPr>
      <w:r>
        <w:rPr>
          <w:rFonts w:ascii="Arial" w:hAnsi="Arial" w:eastAsia="等线" w:cs="Arial"/>
          <w:sz w:val="22"/>
        </w:rPr>
        <w:t>A. 不会，只希望对方付出</w:t>
      </w:r>
    </w:p>
    <w:p w14:paraId="2122443B">
      <w:pPr>
        <w:numPr>
          <w:ilvl w:val="0"/>
          <w:numId w:val="188"/>
        </w:numPr>
        <w:spacing w:before="120" w:after="120" w:line="288" w:lineRule="auto"/>
        <w:ind w:left="453"/>
        <w:jc w:val="left"/>
      </w:pPr>
      <w:r>
        <w:rPr>
          <w:rFonts w:ascii="Arial" w:hAnsi="Arial" w:eastAsia="等线" w:cs="Arial"/>
          <w:sz w:val="22"/>
        </w:rPr>
        <w:t>B. 会，但要看到对方的付出后才会</w:t>
      </w:r>
    </w:p>
    <w:p w14:paraId="13CBF2FD">
      <w:pPr>
        <w:numPr>
          <w:ilvl w:val="0"/>
          <w:numId w:val="189"/>
        </w:numPr>
        <w:spacing w:before="120" w:after="120" w:line="288" w:lineRule="auto"/>
        <w:ind w:left="453"/>
        <w:jc w:val="left"/>
      </w:pPr>
      <w:r>
        <w:rPr>
          <w:rFonts w:ascii="Arial" w:hAnsi="Arial" w:eastAsia="等线" w:cs="Arial"/>
          <w:sz w:val="22"/>
        </w:rPr>
        <w:t>C. 会，双向奔赴需要双方共同努力</w:t>
      </w:r>
    </w:p>
    <w:p w14:paraId="16FF4C26">
      <w:pPr>
        <w:numPr>
          <w:ilvl w:val="0"/>
          <w:numId w:val="190"/>
        </w:numPr>
        <w:spacing w:before="120" w:after="120" w:line="288" w:lineRule="auto"/>
        <w:ind w:left="453"/>
        <w:jc w:val="left"/>
      </w:pPr>
      <w:r>
        <w:rPr>
          <w:rFonts w:ascii="Arial" w:hAnsi="Arial" w:eastAsia="等线" w:cs="Arial"/>
          <w:sz w:val="22"/>
        </w:rPr>
        <w:t>D. 一定会，哪怕付出更多也愿意</w:t>
      </w:r>
    </w:p>
    <w:p w14:paraId="6E293F7C">
      <w:pPr>
        <w:numPr>
          <w:ilvl w:val="0"/>
          <w:numId w:val="191"/>
        </w:numPr>
        <w:spacing w:before="120" w:after="120" w:line="288" w:lineRule="auto"/>
        <w:ind w:left="0"/>
        <w:jc w:val="left"/>
      </w:pPr>
      <w:r>
        <w:rPr>
          <w:rFonts w:ascii="Arial" w:hAnsi="Arial" w:eastAsia="等线" w:cs="Arial"/>
          <w:sz w:val="22"/>
        </w:rPr>
        <w:t>如果一段关系中，只有对方单方面付出，你会？</w:t>
      </w:r>
      <w:r>
        <w:rPr>
          <w:rFonts w:ascii="Arial" w:hAnsi="Arial" w:eastAsia="等线" w:cs="Arial"/>
          <w:sz w:val="22"/>
        </w:rPr>
        <w:br w:type="textWrapping"/>
      </w:r>
      <w:r>
        <w:rPr>
          <w:rFonts w:ascii="Arial" w:hAnsi="Arial" w:eastAsia="等线" w:cs="Arial"/>
          <w:sz w:val="22"/>
        </w:rPr>
        <w:t xml:space="preserve">        </w:t>
      </w:r>
    </w:p>
    <w:p w14:paraId="2E4AC713">
      <w:pPr>
        <w:numPr>
          <w:ilvl w:val="0"/>
          <w:numId w:val="192"/>
        </w:numPr>
        <w:spacing w:before="120" w:after="120" w:line="288" w:lineRule="auto"/>
        <w:ind w:left="453"/>
        <w:jc w:val="left"/>
      </w:pPr>
      <w:r>
        <w:rPr>
          <w:rFonts w:ascii="Arial" w:hAnsi="Arial" w:eastAsia="等线" w:cs="Arial"/>
          <w:sz w:val="22"/>
        </w:rPr>
        <w:t>A. 欣然接受，觉得理所当然</w:t>
      </w:r>
    </w:p>
    <w:p w14:paraId="30FECABD">
      <w:pPr>
        <w:numPr>
          <w:ilvl w:val="0"/>
          <w:numId w:val="193"/>
        </w:numPr>
        <w:spacing w:before="120" w:after="120" w:line="288" w:lineRule="auto"/>
        <w:ind w:left="453"/>
        <w:jc w:val="left"/>
      </w:pPr>
      <w:r>
        <w:rPr>
          <w:rFonts w:ascii="Arial" w:hAnsi="Arial" w:eastAsia="等线" w:cs="Arial"/>
          <w:sz w:val="22"/>
        </w:rPr>
        <w:t>B. 会有一点愧疚，但不会主动付出</w:t>
      </w:r>
    </w:p>
    <w:p w14:paraId="327E34C6">
      <w:pPr>
        <w:numPr>
          <w:ilvl w:val="0"/>
          <w:numId w:val="194"/>
        </w:numPr>
        <w:spacing w:before="120" w:after="120" w:line="288" w:lineRule="auto"/>
        <w:ind w:left="453"/>
        <w:jc w:val="left"/>
      </w:pPr>
      <w:r>
        <w:rPr>
          <w:rFonts w:ascii="Arial" w:hAnsi="Arial" w:eastAsia="等线" w:cs="Arial"/>
          <w:sz w:val="22"/>
        </w:rPr>
        <w:t>C. 会主动回应，尝试双向付出</w:t>
      </w:r>
    </w:p>
    <w:p w14:paraId="07588359">
      <w:pPr>
        <w:numPr>
          <w:ilvl w:val="0"/>
          <w:numId w:val="195"/>
        </w:numPr>
        <w:spacing w:before="120" w:after="120" w:line="288" w:lineRule="auto"/>
        <w:ind w:left="453"/>
        <w:jc w:val="left"/>
      </w:pPr>
      <w:r>
        <w:rPr>
          <w:rFonts w:ascii="Arial" w:hAnsi="Arial" w:eastAsia="等线" w:cs="Arial"/>
          <w:sz w:val="22"/>
        </w:rPr>
        <w:t>D. 会感到压力，要么回应要么结束</w:t>
      </w:r>
    </w:p>
    <w:p w14:paraId="549E8FB2">
      <w:pPr>
        <w:numPr>
          <w:ilvl w:val="0"/>
          <w:numId w:val="196"/>
        </w:numPr>
        <w:spacing w:before="120" w:after="120" w:line="288" w:lineRule="auto"/>
        <w:ind w:left="0"/>
        <w:jc w:val="left"/>
      </w:pPr>
      <w:r>
        <w:rPr>
          <w:rFonts w:ascii="Arial" w:hAnsi="Arial" w:eastAsia="等线" w:cs="Arial"/>
          <w:sz w:val="22"/>
        </w:rPr>
        <w:t>你认为双向奔赴型缘分的核心是？</w:t>
      </w:r>
      <w:r>
        <w:rPr>
          <w:rFonts w:ascii="Arial" w:hAnsi="Arial" w:eastAsia="等线" w:cs="Arial"/>
          <w:sz w:val="22"/>
        </w:rPr>
        <w:br w:type="textWrapping"/>
      </w:r>
      <w:r>
        <w:rPr>
          <w:rFonts w:ascii="Arial" w:hAnsi="Arial" w:eastAsia="等线" w:cs="Arial"/>
          <w:sz w:val="22"/>
        </w:rPr>
        <w:t xml:space="preserve">        </w:t>
      </w:r>
    </w:p>
    <w:p w14:paraId="2263AA61">
      <w:pPr>
        <w:numPr>
          <w:ilvl w:val="0"/>
          <w:numId w:val="197"/>
        </w:numPr>
        <w:spacing w:before="120" w:after="120" w:line="288" w:lineRule="auto"/>
        <w:ind w:left="453"/>
        <w:jc w:val="left"/>
      </w:pPr>
      <w:r>
        <w:rPr>
          <w:rFonts w:ascii="Arial" w:hAnsi="Arial" w:eastAsia="等线" w:cs="Arial"/>
          <w:sz w:val="22"/>
        </w:rPr>
        <w:t>A. 自己的感受最重要</w:t>
      </w:r>
    </w:p>
    <w:p w14:paraId="2BAEE82C">
      <w:pPr>
        <w:numPr>
          <w:ilvl w:val="0"/>
          <w:numId w:val="198"/>
        </w:numPr>
        <w:spacing w:before="120" w:after="120" w:line="288" w:lineRule="auto"/>
        <w:ind w:left="453"/>
        <w:jc w:val="left"/>
      </w:pPr>
      <w:r>
        <w:rPr>
          <w:rFonts w:ascii="Arial" w:hAnsi="Arial" w:eastAsia="等线" w:cs="Arial"/>
          <w:sz w:val="22"/>
        </w:rPr>
        <w:t>B. 对方的付出要多于自己</w:t>
      </w:r>
    </w:p>
    <w:p w14:paraId="3154EAFC">
      <w:pPr>
        <w:numPr>
          <w:ilvl w:val="0"/>
          <w:numId w:val="199"/>
        </w:numPr>
        <w:spacing w:before="120" w:after="120" w:line="288" w:lineRule="auto"/>
        <w:ind w:left="453"/>
        <w:jc w:val="left"/>
      </w:pPr>
      <w:r>
        <w:rPr>
          <w:rFonts w:ascii="Arial" w:hAnsi="Arial" w:eastAsia="等线" w:cs="Arial"/>
          <w:sz w:val="22"/>
        </w:rPr>
        <w:t>C. 双方的付出相对平衡</w:t>
      </w:r>
    </w:p>
    <w:p w14:paraId="52BE6B91">
      <w:pPr>
        <w:numPr>
          <w:ilvl w:val="0"/>
          <w:numId w:val="200"/>
        </w:numPr>
        <w:spacing w:before="120" w:after="120" w:line="288" w:lineRule="auto"/>
        <w:ind w:left="453"/>
        <w:jc w:val="left"/>
      </w:pPr>
      <w:r>
        <w:rPr>
          <w:rFonts w:ascii="Arial" w:hAnsi="Arial" w:eastAsia="等线" w:cs="Arial"/>
          <w:sz w:val="22"/>
        </w:rPr>
        <w:t>D. 彼此真心相爱，愿意为对方牺牲</w:t>
      </w:r>
    </w:p>
    <w:p w14:paraId="534C1655">
      <w:pPr>
        <w:spacing w:before="320" w:after="120" w:line="288" w:lineRule="auto"/>
        <w:ind w:left="0"/>
        <w:jc w:val="left"/>
        <w:outlineLvl w:val="1"/>
      </w:pPr>
      <w:bookmarkStart w:id="24" w:name="heading_24"/>
      <w:r>
        <w:rPr>
          <w:rFonts w:ascii="Arial" w:hAnsi="Arial" w:eastAsia="等线" w:cs="Arial"/>
          <w:b/>
          <w:sz w:val="32"/>
        </w:rPr>
        <w:t>结论（总分5-20分）</w:t>
      </w:r>
      <w:bookmarkEnd w:id="24"/>
    </w:p>
    <w:p w14:paraId="3216A5C4">
      <w:pPr>
        <w:spacing w:before="120" w:after="120" w:line="288" w:lineRule="auto"/>
        <w:ind w:left="0"/>
        <w:jc w:val="left"/>
      </w:pPr>
      <w:r>
        <w:rPr>
          <w:rFonts w:ascii="Arial" w:hAnsi="Arial" w:eastAsia="等线" w:cs="Arial"/>
          <w:sz w:val="22"/>
        </w:rPr>
        <w:t>5-8分：你是“自我中心型缘分观持有者”，不认可双向奔赴的缘分理念。在你看来，缘分更多是满足自己的需求，自己的感受最重要，对方的付出是理所当然的，你很少会主动为对方付出。你可能会将单方面的喜欢视为缘分，即使对方没有回应，也会坚持自己的想法。这种态度让你在缘分中非常自我，能最大程度地满足自己的需求，但也容易让对方感到疲惫和失望，很难收获长久的缘分。长期以自我为中心会让你的人际关系变得紧张，建议你适当关注对方的感受，学会为对方付出，这样才能让缘分更加长久。</w:t>
      </w:r>
    </w:p>
    <w:p w14:paraId="0EBAE696">
      <w:pPr>
        <w:spacing w:before="120" w:after="120" w:line="288" w:lineRule="auto"/>
        <w:ind w:left="0"/>
        <w:jc w:val="left"/>
      </w:pPr>
      <w:r>
        <w:rPr>
          <w:rFonts w:ascii="Arial" w:hAnsi="Arial" w:eastAsia="等线" w:cs="Arial"/>
          <w:sz w:val="22"/>
        </w:rPr>
        <w:t>9-12分：你对双向奔赴型缘分持“适度认可”的态度，认可双向付出的重要性，但也会关注自己的感受。你认为真正的缘分需要双方互相回应，单方面的付出很难长久，但也不会要求自己无条件地付出。你会在看到对方的付出后才愿意主动回应，追求双方付出的相对平衡。如果只有对方单方面付出，你会感到愧疚，并尝试主动回应；如果只有自己单方面付出，你会及时止损。这种态度让你在缘分中既不会过度自我，也不会盲目付出，能保持相对平衡的状态。你能理性地处理自己的情感需求，也能关注对方的感受，是一种比较健康的缘分观。</w:t>
      </w:r>
    </w:p>
    <w:p w14:paraId="22583699">
      <w:pPr>
        <w:spacing w:before="120" w:after="120" w:line="288" w:lineRule="auto"/>
        <w:ind w:left="0"/>
        <w:jc w:val="left"/>
      </w:pPr>
      <w:r>
        <w:rPr>
          <w:rFonts w:ascii="Arial" w:hAnsi="Arial" w:eastAsia="等线" w:cs="Arial"/>
          <w:sz w:val="22"/>
        </w:rPr>
        <w:t>13-16分：你是“双向奔赴型缘分的坚定追求者”，将双向付出视为缘分的核心。你认为真正的缘分必须是双向的，双方都有好感、互相回应、共同付出，这样的缘分才能长久。在寻找缘分时，你会格外关注对方是否愿意为自己付出，也会主动为对方付出。如果只有自己单方面付出，你会果断放弃，因为你认为这样的缘分没有意义；如果只有对方单方面付出，你会主动回应，努力实现双向奔赴。你愿意为了双向奔赴的缘分牺牲自己的部分利益，只要能让彼此的关系更加稳固。这种态度让你能收获长久而真挚的缘分，感受到彼此付出的温暖，但也可能因为过度追求“双向平衡”而产生焦虑，一旦觉得自己的付出没有得到对等的回报，就容易感到失落。</w:t>
      </w:r>
    </w:p>
    <w:p w14:paraId="7D6F2422">
      <w:pPr>
        <w:spacing w:before="120" w:after="120" w:line="288" w:lineRule="auto"/>
        <w:ind w:left="0"/>
        <w:jc w:val="left"/>
      </w:pPr>
      <w:r>
        <w:rPr>
          <w:rFonts w:ascii="Arial" w:hAnsi="Arial" w:eastAsia="等线" w:cs="Arial"/>
          <w:sz w:val="22"/>
        </w:rPr>
        <w:t>17-20分：你是“极致双向奔赴型缘分信仰者”，将双向奔赴视为缘分的唯一标准，愿意为了双向奔赴的缘分无条件牺牲。在你看来，真正的缘分就是彼此真心相爱，愿意为对方付出一切，甚至牺牲自己的利益。你会全身心地为对方付出，也希望对方能以同样的方式回应自己。如果对方的付出没有达到自己的预期，你会感到非常失望和痛苦；如果只有自己单方面付出，你会彻底崩溃。你将双向奔赴看得比自己的感受更重要，甚至会为了维持双向奔赴的状态而委屈自己。这种态度让你对缘分有着极致的纯粹追求，能收获深度的情感联结，但也可能因为过度牺牲自己而失去自我。一旦这段双向奔赴的缘分结束，你会很难接受现实，陷入深深的痛苦中。建议你适当关注自己的感受，不要为了双向奔赴而过度委屈自己，保持自我的独立性。</w:t>
      </w:r>
    </w:p>
    <w:p w14:paraId="32EA8070">
      <w:pPr>
        <w:spacing w:before="380" w:after="140" w:line="288" w:lineRule="auto"/>
        <w:ind w:left="0"/>
        <w:jc w:val="left"/>
        <w:outlineLvl w:val="0"/>
      </w:pPr>
      <w:bookmarkStart w:id="25" w:name="heading_25"/>
      <w:r>
        <w:rPr>
          <w:rFonts w:ascii="Arial" w:hAnsi="Arial" w:eastAsia="等线" w:cs="Arial"/>
          <w:b/>
          <w:sz w:val="36"/>
        </w:rPr>
        <w:t>第九套：一眼定情型缘分测评题</w:t>
      </w:r>
      <w:bookmarkEnd w:id="25"/>
    </w:p>
    <w:p w14:paraId="6C31BD27">
      <w:pPr>
        <w:spacing w:before="320" w:after="120" w:line="288" w:lineRule="auto"/>
        <w:ind w:left="0"/>
        <w:jc w:val="left"/>
        <w:outlineLvl w:val="1"/>
      </w:pPr>
      <w:bookmarkStart w:id="26" w:name="heading_26"/>
      <w:r>
        <w:rPr>
          <w:rFonts w:ascii="Arial" w:hAnsi="Arial" w:eastAsia="等线" w:cs="Arial"/>
          <w:b/>
          <w:sz w:val="32"/>
        </w:rPr>
        <w:t>题目（每题选最符合你的选项，A=1分，B=2分，C=3分，D=4分）</w:t>
      </w:r>
      <w:bookmarkEnd w:id="26"/>
    </w:p>
    <w:p w14:paraId="3FED4915">
      <w:pPr>
        <w:numPr>
          <w:ilvl w:val="0"/>
          <w:numId w:val="201"/>
        </w:numPr>
        <w:spacing w:before="120" w:after="120" w:line="288" w:lineRule="auto"/>
        <w:ind w:left="0"/>
        <w:jc w:val="left"/>
      </w:pPr>
    </w:p>
    <w:p w14:paraId="05BA2B47">
      <w:pPr>
        <w:numPr>
          <w:ilvl w:val="0"/>
          <w:numId w:val="202"/>
        </w:numPr>
        <w:spacing w:before="120" w:after="120" w:line="288" w:lineRule="auto"/>
        <w:ind w:left="453"/>
        <w:jc w:val="left"/>
      </w:pPr>
      <w:r>
        <w:rPr>
          <w:rFonts w:ascii="Arial" w:hAnsi="Arial" w:eastAsia="等线" w:cs="Arial"/>
          <w:sz w:val="22"/>
        </w:rPr>
        <w:t>A. 完全不相信，都是一时冲动</w:t>
      </w:r>
    </w:p>
    <w:p w14:paraId="646A27DD">
      <w:pPr>
        <w:numPr>
          <w:ilvl w:val="0"/>
          <w:numId w:val="203"/>
        </w:numPr>
        <w:spacing w:before="120" w:after="120" w:line="288" w:lineRule="auto"/>
        <w:ind w:left="453"/>
        <w:jc w:val="left"/>
      </w:pPr>
      <w:r>
        <w:rPr>
          <w:rFonts w:ascii="Arial" w:hAnsi="Arial" w:eastAsia="等线" w:cs="Arial"/>
          <w:sz w:val="22"/>
        </w:rPr>
        <w:t>B. 偶尔相信，但觉得不可靠</w:t>
      </w:r>
    </w:p>
    <w:p w14:paraId="0BB52284">
      <w:pPr>
        <w:numPr>
          <w:ilvl w:val="0"/>
          <w:numId w:val="204"/>
        </w:numPr>
        <w:spacing w:before="120" w:after="120" w:line="288" w:lineRule="auto"/>
        <w:ind w:left="453"/>
        <w:jc w:val="left"/>
      </w:pPr>
      <w:r>
        <w:rPr>
          <w:rFonts w:ascii="Arial" w:hAnsi="Arial" w:eastAsia="等线" w:cs="Arial"/>
          <w:sz w:val="22"/>
        </w:rPr>
        <w:t>C. 相信，是缘分的初步信号</w:t>
      </w:r>
    </w:p>
    <w:p w14:paraId="45560186">
      <w:pPr>
        <w:numPr>
          <w:ilvl w:val="0"/>
          <w:numId w:val="205"/>
        </w:numPr>
        <w:spacing w:before="120" w:after="120" w:line="288" w:lineRule="auto"/>
        <w:ind w:left="453"/>
        <w:jc w:val="left"/>
      </w:pPr>
      <w:r>
        <w:rPr>
          <w:rFonts w:ascii="Arial" w:hAnsi="Arial" w:eastAsia="等线" w:cs="Arial"/>
          <w:sz w:val="22"/>
        </w:rPr>
        <w:t>D. 坚信不疑，一眼定情就是命中注定的缘分</w:t>
      </w:r>
    </w:p>
    <w:p w14:paraId="03FF88D1">
      <w:pPr>
        <w:numPr>
          <w:ilvl w:val="0"/>
          <w:numId w:val="206"/>
        </w:numPr>
        <w:spacing w:before="120" w:after="120" w:line="288" w:lineRule="auto"/>
        <w:ind w:left="0"/>
        <w:jc w:val="left"/>
      </w:pPr>
      <w:r>
        <w:rPr>
          <w:rFonts w:ascii="Arial" w:hAnsi="Arial" w:eastAsia="等线" w:cs="Arial"/>
          <w:sz w:val="22"/>
        </w:rPr>
        <w:t xml:space="preserve">你是否相信“一眼定情”，并认为这是缘分的直接体现？        </w:t>
      </w:r>
    </w:p>
    <w:p w14:paraId="4F5B3C94">
      <w:pPr>
        <w:numPr>
          <w:ilvl w:val="0"/>
          <w:numId w:val="207"/>
        </w:numPr>
        <w:spacing w:before="120" w:after="120" w:line="288" w:lineRule="auto"/>
        <w:ind w:left="0"/>
        <w:jc w:val="left"/>
      </w:pPr>
      <w:r>
        <w:rPr>
          <w:rFonts w:ascii="Arial" w:hAnsi="Arial" w:eastAsia="等线" w:cs="Arial"/>
          <w:sz w:val="22"/>
        </w:rPr>
        <w:t>A. 完全不相信，都是一时冲动</w:t>
      </w:r>
    </w:p>
    <w:p w14:paraId="5FBFE7D6">
      <w:pPr>
        <w:numPr>
          <w:ilvl w:val="0"/>
          <w:numId w:val="208"/>
        </w:numPr>
        <w:spacing w:before="120" w:after="120" w:line="288" w:lineRule="auto"/>
        <w:ind w:left="0"/>
        <w:jc w:val="left"/>
      </w:pPr>
      <w:r>
        <w:rPr>
          <w:rFonts w:ascii="Arial" w:hAnsi="Arial" w:eastAsia="等线" w:cs="Arial"/>
          <w:sz w:val="22"/>
        </w:rPr>
        <w:t>B. 偶尔相信，但觉得不可靠</w:t>
      </w:r>
    </w:p>
    <w:p w14:paraId="1F6A0452">
      <w:pPr>
        <w:numPr>
          <w:ilvl w:val="0"/>
          <w:numId w:val="209"/>
        </w:numPr>
        <w:spacing w:before="120" w:after="120" w:line="288" w:lineRule="auto"/>
        <w:ind w:left="0"/>
        <w:jc w:val="left"/>
      </w:pPr>
      <w:r>
        <w:rPr>
          <w:rFonts w:ascii="Arial" w:hAnsi="Arial" w:eastAsia="等线" w:cs="Arial"/>
          <w:sz w:val="22"/>
        </w:rPr>
        <w:t>C. 相信，是缘分的初步信号</w:t>
      </w:r>
    </w:p>
    <w:p w14:paraId="2173E63A">
      <w:pPr>
        <w:numPr>
          <w:ilvl w:val="0"/>
          <w:numId w:val="210"/>
        </w:numPr>
        <w:spacing w:before="120" w:after="120" w:line="288" w:lineRule="auto"/>
        <w:ind w:left="0"/>
        <w:jc w:val="left"/>
      </w:pPr>
      <w:r>
        <w:rPr>
          <w:rFonts w:ascii="Arial" w:hAnsi="Arial" w:eastAsia="等线" w:cs="Arial"/>
          <w:sz w:val="22"/>
        </w:rPr>
        <w:t>D. 坚信不疑，一眼定情就是命中注定的缘分</w:t>
      </w:r>
    </w:p>
    <w:p w14:paraId="4ED2CCB8">
      <w:pPr>
        <w:numPr>
          <w:ilvl w:val="0"/>
          <w:numId w:val="211"/>
        </w:numPr>
        <w:spacing w:before="120" w:after="120" w:line="288" w:lineRule="auto"/>
        <w:ind w:left="0"/>
        <w:jc w:val="left"/>
      </w:pPr>
      <w:r>
        <w:rPr>
          <w:rFonts w:ascii="Arial" w:hAnsi="Arial" w:eastAsia="等线" w:cs="Arial"/>
          <w:sz w:val="22"/>
        </w:rPr>
        <w:t xml:space="preserve">当你对某人产生“一眼定情”的感觉时，你会怎么做？        </w:t>
      </w:r>
    </w:p>
    <w:p w14:paraId="3942B120">
      <w:pPr>
        <w:numPr>
          <w:ilvl w:val="0"/>
          <w:numId w:val="212"/>
        </w:numPr>
        <w:spacing w:before="120" w:after="120" w:line="288" w:lineRule="auto"/>
        <w:ind w:left="0"/>
        <w:jc w:val="left"/>
      </w:pPr>
      <w:r>
        <w:rPr>
          <w:rFonts w:ascii="Arial" w:hAnsi="Arial" w:eastAsia="等线" w:cs="Arial"/>
          <w:sz w:val="22"/>
        </w:rPr>
        <w:t>A. 立刻压制这种感觉，觉得不切实际</w:t>
      </w:r>
    </w:p>
    <w:p w14:paraId="0057B57D">
      <w:pPr>
        <w:numPr>
          <w:ilvl w:val="0"/>
          <w:numId w:val="213"/>
        </w:numPr>
        <w:spacing w:before="120" w:after="120" w:line="288" w:lineRule="auto"/>
        <w:ind w:left="0"/>
        <w:jc w:val="left"/>
      </w:pPr>
      <w:r>
        <w:rPr>
          <w:rFonts w:ascii="Arial" w:hAnsi="Arial" w:eastAsia="等线" w:cs="Arial"/>
          <w:sz w:val="22"/>
        </w:rPr>
        <w:t>B. 默默观察，不会主动行动</w:t>
      </w:r>
    </w:p>
    <w:p w14:paraId="76A2DFB6">
      <w:pPr>
        <w:numPr>
          <w:ilvl w:val="0"/>
          <w:numId w:val="214"/>
        </w:numPr>
        <w:spacing w:before="120" w:after="120" w:line="288" w:lineRule="auto"/>
        <w:ind w:left="0"/>
        <w:jc w:val="left"/>
      </w:pPr>
      <w:r>
        <w:rPr>
          <w:rFonts w:ascii="Arial" w:hAnsi="Arial" w:eastAsia="等线" w:cs="Arial"/>
          <w:sz w:val="22"/>
        </w:rPr>
        <w:t>C. 尝试主动接触，验证这份感觉是否真实</w:t>
      </w:r>
    </w:p>
    <w:p w14:paraId="45755B10">
      <w:pPr>
        <w:numPr>
          <w:ilvl w:val="0"/>
          <w:numId w:val="215"/>
        </w:numPr>
        <w:spacing w:before="120" w:after="120" w:line="288" w:lineRule="auto"/>
        <w:ind w:left="0"/>
        <w:jc w:val="left"/>
      </w:pPr>
      <w:r>
        <w:rPr>
          <w:rFonts w:ascii="Arial" w:hAnsi="Arial" w:eastAsia="等线" w:cs="Arial"/>
          <w:sz w:val="22"/>
        </w:rPr>
        <w:t>D. 主动靠近并表明心意，不想错过这份缘分</w:t>
      </w:r>
    </w:p>
    <w:p w14:paraId="0264D533">
      <w:pPr>
        <w:numPr>
          <w:ilvl w:val="0"/>
          <w:numId w:val="216"/>
        </w:numPr>
        <w:spacing w:before="120" w:after="120" w:line="288" w:lineRule="auto"/>
        <w:ind w:left="0"/>
        <w:jc w:val="left"/>
      </w:pPr>
      <w:r>
        <w:rPr>
          <w:rFonts w:ascii="Arial" w:hAnsi="Arial" w:eastAsia="等线" w:cs="Arial"/>
          <w:sz w:val="22"/>
        </w:rPr>
        <w:t xml:space="preserve">你认为“一眼定情”的缘分，能否支撑长期稳定的关系？        </w:t>
      </w:r>
    </w:p>
    <w:p w14:paraId="29D6175A">
      <w:pPr>
        <w:numPr>
          <w:ilvl w:val="0"/>
          <w:numId w:val="217"/>
        </w:numPr>
        <w:spacing w:before="120" w:after="120" w:line="288" w:lineRule="auto"/>
        <w:ind w:left="0"/>
        <w:jc w:val="left"/>
      </w:pPr>
      <w:r>
        <w:rPr>
          <w:rFonts w:ascii="Arial" w:hAnsi="Arial" w:eastAsia="等线" w:cs="Arial"/>
          <w:sz w:val="22"/>
        </w:rPr>
        <w:t>A. 完全不能，长期关系需要慢慢磨合</w:t>
      </w:r>
    </w:p>
    <w:p w14:paraId="5184379F">
      <w:pPr>
        <w:numPr>
          <w:ilvl w:val="0"/>
          <w:numId w:val="218"/>
        </w:numPr>
        <w:spacing w:before="120" w:after="120" w:line="288" w:lineRule="auto"/>
        <w:ind w:left="0"/>
        <w:jc w:val="left"/>
      </w:pPr>
      <w:r>
        <w:rPr>
          <w:rFonts w:ascii="Arial" w:hAnsi="Arial" w:eastAsia="等线" w:cs="Arial"/>
          <w:sz w:val="22"/>
        </w:rPr>
        <w:t>B. 可能性很小，主要还是看后续相处</w:t>
      </w:r>
    </w:p>
    <w:p w14:paraId="1833ADD4">
      <w:pPr>
        <w:numPr>
          <w:ilvl w:val="0"/>
          <w:numId w:val="219"/>
        </w:numPr>
        <w:spacing w:before="120" w:after="120" w:line="288" w:lineRule="auto"/>
        <w:ind w:left="0"/>
        <w:jc w:val="left"/>
      </w:pPr>
      <w:r>
        <w:rPr>
          <w:rFonts w:ascii="Arial" w:hAnsi="Arial" w:eastAsia="等线" w:cs="Arial"/>
          <w:sz w:val="22"/>
        </w:rPr>
        <w:t>C. 有可能，只要双方愿意共同经营</w:t>
      </w:r>
    </w:p>
    <w:p w14:paraId="75138192">
      <w:pPr>
        <w:numPr>
          <w:ilvl w:val="0"/>
          <w:numId w:val="220"/>
        </w:numPr>
        <w:spacing w:before="120" w:after="120" w:line="288" w:lineRule="auto"/>
        <w:ind w:left="0"/>
        <w:jc w:val="left"/>
      </w:pPr>
      <w:r>
        <w:rPr>
          <w:rFonts w:ascii="Arial" w:hAnsi="Arial" w:eastAsia="等线" w:cs="Arial"/>
          <w:sz w:val="22"/>
        </w:rPr>
        <w:t>D. 一定能，一眼定情的缘分本就注定长久</w:t>
      </w:r>
    </w:p>
    <w:p w14:paraId="21F68C22">
      <w:pPr>
        <w:numPr>
          <w:ilvl w:val="0"/>
          <w:numId w:val="221"/>
        </w:numPr>
        <w:spacing w:before="120" w:after="120" w:line="288" w:lineRule="auto"/>
        <w:ind w:left="0"/>
        <w:jc w:val="left"/>
      </w:pPr>
      <w:r>
        <w:rPr>
          <w:rFonts w:ascii="Arial" w:hAnsi="Arial" w:eastAsia="等线" w:cs="Arial"/>
          <w:sz w:val="22"/>
        </w:rPr>
        <w:t xml:space="preserve">如果“一眼定情”的对象不符合你的理想标准，你会放弃吗？        </w:t>
      </w:r>
    </w:p>
    <w:p w14:paraId="183A0EEE">
      <w:pPr>
        <w:numPr>
          <w:ilvl w:val="0"/>
          <w:numId w:val="222"/>
        </w:numPr>
        <w:spacing w:before="120" w:after="120" w:line="288" w:lineRule="auto"/>
        <w:ind w:left="0"/>
        <w:jc w:val="left"/>
      </w:pPr>
      <w:r>
        <w:rPr>
          <w:rFonts w:ascii="Arial" w:hAnsi="Arial" w:eastAsia="等线" w:cs="Arial"/>
          <w:sz w:val="22"/>
        </w:rPr>
        <w:t>A. 会，理想标准比一时感觉更重要</w:t>
      </w:r>
    </w:p>
    <w:p w14:paraId="304C19F5">
      <w:pPr>
        <w:numPr>
          <w:ilvl w:val="0"/>
          <w:numId w:val="223"/>
        </w:numPr>
        <w:spacing w:before="120" w:after="120" w:line="288" w:lineRule="auto"/>
        <w:ind w:left="0"/>
        <w:jc w:val="left"/>
      </w:pPr>
      <w:r>
        <w:rPr>
          <w:rFonts w:ascii="Arial" w:hAnsi="Arial" w:eastAsia="等线" w:cs="Arial"/>
          <w:sz w:val="22"/>
        </w:rPr>
        <w:t>B. 大概率会，感觉不能当饭吃</w:t>
      </w:r>
    </w:p>
    <w:p w14:paraId="56677E13">
      <w:pPr>
        <w:numPr>
          <w:ilvl w:val="0"/>
          <w:numId w:val="224"/>
        </w:numPr>
        <w:spacing w:before="120" w:after="120" w:line="288" w:lineRule="auto"/>
        <w:ind w:left="0"/>
        <w:jc w:val="left"/>
      </w:pPr>
      <w:r>
        <w:rPr>
          <w:rFonts w:ascii="Arial" w:hAnsi="Arial" w:eastAsia="等线" w:cs="Arial"/>
          <w:sz w:val="22"/>
        </w:rPr>
        <w:t>C. 不会轻易放弃，愿意先了解再判断</w:t>
      </w:r>
    </w:p>
    <w:p w14:paraId="22559B86">
      <w:pPr>
        <w:numPr>
          <w:ilvl w:val="0"/>
          <w:numId w:val="225"/>
        </w:numPr>
        <w:spacing w:before="120" w:after="120" w:line="288" w:lineRule="auto"/>
        <w:ind w:left="0"/>
        <w:jc w:val="left"/>
      </w:pPr>
      <w:r>
        <w:rPr>
          <w:rFonts w:ascii="Arial" w:hAnsi="Arial" w:eastAsia="等线" w:cs="Arial"/>
          <w:sz w:val="22"/>
        </w:rPr>
        <w:t>D. 绝对不会，感觉对了比什么都重要</w:t>
      </w:r>
    </w:p>
    <w:p w14:paraId="5663690D">
      <w:pPr>
        <w:numPr>
          <w:ilvl w:val="0"/>
          <w:numId w:val="226"/>
        </w:numPr>
        <w:spacing w:before="120" w:after="120" w:line="288" w:lineRule="auto"/>
        <w:ind w:left="0"/>
        <w:jc w:val="left"/>
      </w:pPr>
      <w:r>
        <w:rPr>
          <w:rFonts w:ascii="Arial" w:hAnsi="Arial" w:eastAsia="等线" w:cs="Arial"/>
          <w:sz w:val="22"/>
        </w:rPr>
        <w:t xml:space="preserve">你是否会因为没有过“一眼定情”的经历，而觉得自己缺少缘分？        </w:t>
      </w:r>
    </w:p>
    <w:p w14:paraId="7AF67EBF">
      <w:pPr>
        <w:numPr>
          <w:ilvl w:val="0"/>
          <w:numId w:val="227"/>
        </w:numPr>
        <w:spacing w:before="120" w:after="120" w:line="288" w:lineRule="auto"/>
        <w:ind w:left="0"/>
        <w:jc w:val="left"/>
      </w:pPr>
      <w:r>
        <w:rPr>
          <w:rFonts w:ascii="Arial" w:hAnsi="Arial" w:eastAsia="等线" w:cs="Arial"/>
          <w:sz w:val="22"/>
        </w:rPr>
        <w:t>A. 不会，缘分不一定需要一眼定情</w:t>
      </w:r>
    </w:p>
    <w:p w14:paraId="49532A4C">
      <w:pPr>
        <w:numPr>
          <w:ilvl w:val="0"/>
          <w:numId w:val="228"/>
        </w:numPr>
        <w:spacing w:before="120" w:after="120" w:line="288" w:lineRule="auto"/>
        <w:ind w:left="0"/>
        <w:jc w:val="left"/>
      </w:pPr>
      <w:r>
        <w:rPr>
          <w:rFonts w:ascii="Arial" w:hAnsi="Arial" w:eastAsia="等线" w:cs="Arial"/>
          <w:sz w:val="22"/>
        </w:rPr>
        <w:t>B. 偶尔会疑惑，但不会放在心上</w:t>
      </w:r>
    </w:p>
    <w:p w14:paraId="0DF56851">
      <w:pPr>
        <w:numPr>
          <w:ilvl w:val="0"/>
          <w:numId w:val="229"/>
        </w:numPr>
        <w:spacing w:before="120" w:after="120" w:line="288" w:lineRule="auto"/>
        <w:ind w:left="0"/>
        <w:jc w:val="left"/>
      </w:pPr>
      <w:r>
        <w:rPr>
          <w:rFonts w:ascii="Arial" w:hAnsi="Arial" w:eastAsia="等线" w:cs="Arial"/>
          <w:sz w:val="22"/>
        </w:rPr>
        <w:t>C. 会有点遗憾，希望能有这样的缘分体验</w:t>
      </w:r>
    </w:p>
    <w:p w14:paraId="00026D7B">
      <w:pPr>
        <w:numPr>
          <w:ilvl w:val="0"/>
          <w:numId w:val="230"/>
        </w:numPr>
        <w:spacing w:before="120" w:after="120" w:line="288" w:lineRule="auto"/>
        <w:ind w:left="0"/>
        <w:jc w:val="left"/>
      </w:pPr>
      <w:r>
        <w:rPr>
          <w:rFonts w:ascii="Arial" w:hAnsi="Arial" w:eastAsia="等线" w:cs="Arial"/>
          <w:sz w:val="22"/>
        </w:rPr>
        <w:t>D. 会很失落，觉得自己还没遇到真正的缘分</w:t>
      </w:r>
    </w:p>
    <w:p w14:paraId="6C08A19A">
      <w:pPr>
        <w:spacing w:before="320" w:after="120" w:line="288" w:lineRule="auto"/>
        <w:ind w:left="0"/>
        <w:jc w:val="left"/>
        <w:outlineLvl w:val="1"/>
      </w:pPr>
      <w:bookmarkStart w:id="27" w:name="heading_27"/>
      <w:r>
        <w:rPr>
          <w:rFonts w:ascii="Arial" w:hAnsi="Arial" w:eastAsia="等线" w:cs="Arial"/>
          <w:b/>
          <w:sz w:val="32"/>
        </w:rPr>
        <w:t>结论（总分5-20分）</w:t>
      </w:r>
      <w:bookmarkEnd w:id="27"/>
    </w:p>
    <w:p w14:paraId="71408D4C">
      <w:pPr>
        <w:spacing w:before="120" w:after="120" w:line="288" w:lineRule="auto"/>
        <w:ind w:left="0"/>
        <w:jc w:val="left"/>
      </w:pPr>
      <w:r>
        <w:rPr>
          <w:rFonts w:ascii="Arial" w:hAnsi="Arial" w:eastAsia="等线" w:cs="Arial"/>
          <w:sz w:val="22"/>
        </w:rPr>
        <w:t>5-8分：你是“理性务实型缘分观持有者”，对“一眼定情”式缘分完全持否定态度。在你看来，所谓的“一眼定情”不过是一时的冲动或外貌吸引，根本算不上真正的缘分，长期稳定的关系必须建立在理性的了解和磨合之上。你对待感情格外谨慎，不会因为一时的感觉就投入身心，而是会通过长期相处来判断彼此是否合适。这种态度让你在感情中很少走弯路，能有效规避冲动带来的伤害，但也可能让你过度压抑内心的感受，错过一些初期充满美好悸动的缘分。建议你偶尔放下过度的理性，允许自己感受情感的悸动，或许能发现缘分更鲜活的模样。</w:t>
      </w:r>
    </w:p>
    <w:p w14:paraId="08EB0680">
      <w:pPr>
        <w:spacing w:before="120" w:after="120" w:line="288" w:lineRule="auto"/>
        <w:ind w:left="0"/>
        <w:jc w:val="left"/>
      </w:pPr>
      <w:r>
        <w:rPr>
          <w:rFonts w:ascii="Arial" w:hAnsi="Arial" w:eastAsia="等线" w:cs="Arial"/>
          <w:sz w:val="22"/>
        </w:rPr>
        <w:t>9-12分：你是“谨慎观望型缘分探索者”，对“一眼定情”式缘分持保留态度。你不完全否定这种瞬间的悸动，但也不会将其等同于真正的缘分，更愿意将其视为一种值得关注的信号。遇到让自己一眼心动的人时，你会选择默默观察，不会盲目行动，而是会通过后续的接触来验证这份感觉是否可靠。你认为“一眼定情”很难支撑长期关系，更看重后续的相处和磨合。这种态度让你在感情中既不会错失可能的缘分，也不会因为冲动而陷入被动，既能保留对浪漫的一丝期待，又能凭借理性保护自己，是一种较为稳妥的缘分观。</w:t>
      </w:r>
    </w:p>
    <w:p w14:paraId="3739748A">
      <w:pPr>
        <w:spacing w:before="120" w:after="120" w:line="288" w:lineRule="auto"/>
        <w:ind w:left="0"/>
        <w:jc w:val="left"/>
      </w:pPr>
      <w:r>
        <w:rPr>
          <w:rFonts w:ascii="Arial" w:hAnsi="Arial" w:eastAsia="等线" w:cs="Arial"/>
          <w:sz w:val="22"/>
        </w:rPr>
        <w:t>13-16分：你是“浪漫感知型缘分追求者”，相信“一眼定情”是缘分的重要体现。你认可瞬间悸动的价值，认为这种无需言语的吸引是缘分的初步信号，会格外珍惜这种难得的感觉。遇到让自己一眼心动的人时，你愿意主动迈出脚步，通过接触来深化彼此的了解，希望将这份初始的悸动转化为长久的缘分。你认为“一眼定情”的缘分只要双方共同经营，就能支撑长期关系，不会因为对方些许不符合理想标准就轻易放弃。这种态度让你在感情中充满浪漫与热情，能快速捕捉到缘分的信号，但也可能因为对初始感觉的过度执着，而忽视相处中出现的现实问题。</w:t>
      </w:r>
    </w:p>
    <w:p w14:paraId="2A76B3EA">
      <w:pPr>
        <w:spacing w:before="120" w:after="120" w:line="288" w:lineRule="auto"/>
        <w:ind w:left="0"/>
        <w:jc w:val="left"/>
      </w:pPr>
      <w:r>
        <w:rPr>
          <w:rFonts w:ascii="Arial" w:hAnsi="Arial" w:eastAsia="等线" w:cs="Arial"/>
          <w:sz w:val="22"/>
        </w:rPr>
        <w:t>17-20分：你是“极致浪漫型缘分信仰者”，将“一眼定情”视为缘分的唯一终极形态。在你看来，真正的缘分必然始于瞬间的心动，没有“一眼定情”的关系都算不上真正的缘分。你会为了这份瞬间的悸动全力以赴，主动表明心意，甚至愿意为了维护这份感觉而妥协自己的理想标准。你坚信“一眼定情”的缘分注定长久，无需过多刻意磨合。这种态度让你对缘分充满极致的浪漫期待，能体验到情感最纯粹的悸动，但也可能因为过度理想化而脱离现实，容易被初期的感觉迷惑，忽视彼此的适配度，导致感情难以长久。建议你在保留浪漫感知的同时，适当增加理性判断，让缘分既有悸动也有安稳。</w:t>
      </w:r>
    </w:p>
    <w:p w14:paraId="62091738">
      <w:pPr>
        <w:spacing w:before="380" w:after="140" w:line="288" w:lineRule="auto"/>
        <w:ind w:left="0"/>
        <w:jc w:val="left"/>
        <w:outlineLvl w:val="0"/>
      </w:pPr>
      <w:bookmarkStart w:id="28" w:name="heading_28"/>
      <w:r>
        <w:rPr>
          <w:rFonts w:ascii="Arial" w:hAnsi="Arial" w:eastAsia="等线" w:cs="Arial"/>
          <w:b/>
          <w:sz w:val="36"/>
        </w:rPr>
        <w:t>第十套：平淡相守型缘分测评题</w:t>
      </w:r>
      <w:bookmarkEnd w:id="28"/>
    </w:p>
    <w:p w14:paraId="20746C46">
      <w:pPr>
        <w:spacing w:before="320" w:after="120" w:line="288" w:lineRule="auto"/>
        <w:ind w:left="0"/>
        <w:jc w:val="left"/>
        <w:outlineLvl w:val="1"/>
      </w:pPr>
      <w:bookmarkStart w:id="29" w:name="heading_29"/>
      <w:r>
        <w:rPr>
          <w:rFonts w:ascii="Arial" w:hAnsi="Arial" w:eastAsia="等线" w:cs="Arial"/>
          <w:b/>
          <w:sz w:val="32"/>
        </w:rPr>
        <w:t>题目（每题选最符合你的选项，A=1分，B=2分，C=3分，D=4分）</w:t>
      </w:r>
      <w:bookmarkEnd w:id="29"/>
    </w:p>
    <w:p w14:paraId="3AD5D849">
      <w:pPr>
        <w:numPr>
          <w:ilvl w:val="0"/>
          <w:numId w:val="231"/>
        </w:numPr>
        <w:spacing w:before="120" w:after="120" w:line="288" w:lineRule="auto"/>
        <w:ind w:left="0"/>
        <w:jc w:val="left"/>
      </w:pPr>
      <w:r>
        <w:rPr>
          <w:rFonts w:ascii="Arial" w:hAnsi="Arial" w:eastAsia="等线" w:cs="Arial"/>
          <w:sz w:val="22"/>
        </w:rPr>
        <w:t xml:space="preserve">你认为最珍贵的缘分是什么样的？        </w:t>
      </w:r>
    </w:p>
    <w:p w14:paraId="724E6EA0">
      <w:pPr>
        <w:numPr>
          <w:ilvl w:val="0"/>
          <w:numId w:val="232"/>
        </w:numPr>
        <w:spacing w:before="120" w:after="120" w:line="288" w:lineRule="auto"/>
        <w:ind w:left="0"/>
        <w:jc w:val="left"/>
      </w:pPr>
      <w:r>
        <w:rPr>
          <w:rFonts w:ascii="Arial" w:hAnsi="Arial" w:eastAsia="等线" w:cs="Arial"/>
          <w:sz w:val="22"/>
        </w:rPr>
        <w:t>A. 轰轰烈烈、刻骨铭心的</w:t>
      </w:r>
    </w:p>
    <w:p w14:paraId="21C2E6E5">
      <w:pPr>
        <w:numPr>
          <w:ilvl w:val="0"/>
          <w:numId w:val="233"/>
        </w:numPr>
        <w:spacing w:before="120" w:after="120" w:line="288" w:lineRule="auto"/>
        <w:ind w:left="0"/>
        <w:jc w:val="left"/>
      </w:pPr>
      <w:r>
        <w:rPr>
          <w:rFonts w:ascii="Arial" w:hAnsi="Arial" w:eastAsia="等线" w:cs="Arial"/>
          <w:sz w:val="22"/>
        </w:rPr>
        <w:t>B. 充满惊喜、浪漫十足的</w:t>
      </w:r>
    </w:p>
    <w:p w14:paraId="35A9131D">
      <w:pPr>
        <w:numPr>
          <w:ilvl w:val="0"/>
          <w:numId w:val="234"/>
        </w:numPr>
        <w:spacing w:before="120" w:after="120" w:line="288" w:lineRule="auto"/>
        <w:ind w:left="0"/>
        <w:jc w:val="left"/>
      </w:pPr>
      <w:r>
        <w:rPr>
          <w:rFonts w:ascii="Arial" w:hAnsi="Arial" w:eastAsia="等线" w:cs="Arial"/>
          <w:sz w:val="22"/>
        </w:rPr>
        <w:t>C. 安稳踏实、彼此陪伴的</w:t>
      </w:r>
    </w:p>
    <w:p w14:paraId="0EAAFE93">
      <w:pPr>
        <w:numPr>
          <w:ilvl w:val="0"/>
          <w:numId w:val="235"/>
        </w:numPr>
        <w:spacing w:before="120" w:after="120" w:line="288" w:lineRule="auto"/>
        <w:ind w:left="0"/>
        <w:jc w:val="left"/>
      </w:pPr>
      <w:r>
        <w:rPr>
          <w:rFonts w:ascii="Arial" w:hAnsi="Arial" w:eastAsia="等线" w:cs="Arial"/>
          <w:sz w:val="22"/>
        </w:rPr>
        <w:t>D. 平淡日常、细水长流的</w:t>
      </w:r>
    </w:p>
    <w:p w14:paraId="789328AC">
      <w:pPr>
        <w:numPr>
          <w:ilvl w:val="0"/>
          <w:numId w:val="236"/>
        </w:numPr>
        <w:spacing w:before="120" w:after="120" w:line="288" w:lineRule="auto"/>
        <w:ind w:left="0"/>
        <w:jc w:val="left"/>
      </w:pPr>
      <w:r>
        <w:rPr>
          <w:rFonts w:ascii="Arial" w:hAnsi="Arial" w:eastAsia="等线" w:cs="Arial"/>
          <w:sz w:val="22"/>
        </w:rPr>
        <w:t xml:space="preserve">当一段关系进入平淡期，你会觉得这是？        </w:t>
      </w:r>
    </w:p>
    <w:p w14:paraId="4FAAA104">
      <w:pPr>
        <w:numPr>
          <w:ilvl w:val="0"/>
          <w:numId w:val="237"/>
        </w:numPr>
        <w:spacing w:before="120" w:after="120" w:line="288" w:lineRule="auto"/>
        <w:ind w:left="0"/>
        <w:jc w:val="left"/>
      </w:pPr>
      <w:r>
        <w:rPr>
          <w:rFonts w:ascii="Arial" w:hAnsi="Arial" w:eastAsia="等线" w:cs="Arial"/>
          <w:sz w:val="22"/>
        </w:rPr>
        <w:t>A. 缘分消失的信号，想尽快结束</w:t>
      </w:r>
    </w:p>
    <w:p w14:paraId="0F5B913A">
      <w:pPr>
        <w:numPr>
          <w:ilvl w:val="0"/>
          <w:numId w:val="238"/>
        </w:numPr>
        <w:spacing w:before="120" w:after="120" w:line="288" w:lineRule="auto"/>
        <w:ind w:left="0"/>
        <w:jc w:val="left"/>
      </w:pPr>
      <w:r>
        <w:rPr>
          <w:rFonts w:ascii="Arial" w:hAnsi="Arial" w:eastAsia="等线" w:cs="Arial"/>
          <w:sz w:val="22"/>
        </w:rPr>
        <w:t>B. 关系的危机，需要刻意制造浪漫挽救</w:t>
      </w:r>
    </w:p>
    <w:p w14:paraId="60AFCC18">
      <w:pPr>
        <w:numPr>
          <w:ilvl w:val="0"/>
          <w:numId w:val="239"/>
        </w:numPr>
        <w:spacing w:before="120" w:after="120" w:line="288" w:lineRule="auto"/>
        <w:ind w:left="0"/>
        <w:jc w:val="left"/>
      </w:pPr>
      <w:r>
        <w:rPr>
          <w:rFonts w:ascii="Arial" w:hAnsi="Arial" w:eastAsia="等线" w:cs="Arial"/>
          <w:sz w:val="22"/>
        </w:rPr>
        <w:t>C. 正常阶段，接受并慢慢适应</w:t>
      </w:r>
    </w:p>
    <w:p w14:paraId="4D5F3F91">
      <w:pPr>
        <w:numPr>
          <w:ilvl w:val="0"/>
          <w:numId w:val="240"/>
        </w:numPr>
        <w:spacing w:before="120" w:after="120" w:line="288" w:lineRule="auto"/>
        <w:ind w:left="0"/>
        <w:jc w:val="left"/>
      </w:pPr>
      <w:r>
        <w:rPr>
          <w:rFonts w:ascii="Arial" w:hAnsi="Arial" w:eastAsia="等线" w:cs="Arial"/>
          <w:sz w:val="22"/>
        </w:rPr>
        <w:t>D. 缘分成熟的体现，享受这份平淡</w:t>
      </w:r>
    </w:p>
    <w:p w14:paraId="6E0C36C9">
      <w:pPr>
        <w:numPr>
          <w:ilvl w:val="0"/>
          <w:numId w:val="241"/>
        </w:numPr>
        <w:spacing w:before="120" w:after="120" w:line="288" w:lineRule="auto"/>
        <w:ind w:left="0"/>
        <w:jc w:val="left"/>
      </w:pPr>
      <w:r>
        <w:rPr>
          <w:rFonts w:ascii="Arial" w:hAnsi="Arial" w:eastAsia="等线" w:cs="Arial"/>
          <w:sz w:val="22"/>
        </w:rPr>
        <w:t xml:space="preserve">你是否会因为一段缘分足够平淡安稳，而放弃追求浪漫惊喜？        </w:t>
      </w:r>
    </w:p>
    <w:p w14:paraId="587E1EFC">
      <w:pPr>
        <w:numPr>
          <w:ilvl w:val="0"/>
          <w:numId w:val="242"/>
        </w:numPr>
        <w:spacing w:before="120" w:after="120" w:line="288" w:lineRule="auto"/>
        <w:ind w:left="0"/>
        <w:jc w:val="left"/>
      </w:pPr>
      <w:r>
        <w:rPr>
          <w:rFonts w:ascii="Arial" w:hAnsi="Arial" w:eastAsia="等线" w:cs="Arial"/>
          <w:sz w:val="22"/>
        </w:rPr>
        <w:t>A. 不会，浪漫惊喜才是缘分的核心</w:t>
      </w:r>
    </w:p>
    <w:p w14:paraId="6B23992E">
      <w:pPr>
        <w:numPr>
          <w:ilvl w:val="0"/>
          <w:numId w:val="243"/>
        </w:numPr>
        <w:spacing w:before="120" w:after="120" w:line="288" w:lineRule="auto"/>
        <w:ind w:left="0"/>
        <w:jc w:val="left"/>
      </w:pPr>
      <w:r>
        <w:rPr>
          <w:rFonts w:ascii="Arial" w:hAnsi="Arial" w:eastAsia="等线" w:cs="Arial"/>
          <w:sz w:val="22"/>
        </w:rPr>
        <w:t>B. 偶尔会妥协，但还是渴望浪漫</w:t>
      </w:r>
    </w:p>
    <w:p w14:paraId="29EFA0C3">
      <w:pPr>
        <w:numPr>
          <w:ilvl w:val="0"/>
          <w:numId w:val="244"/>
        </w:numPr>
        <w:spacing w:before="120" w:after="120" w:line="288" w:lineRule="auto"/>
        <w:ind w:left="0"/>
        <w:jc w:val="left"/>
      </w:pPr>
      <w:r>
        <w:rPr>
          <w:rFonts w:ascii="Arial" w:hAnsi="Arial" w:eastAsia="等线" w:cs="Arial"/>
          <w:sz w:val="22"/>
        </w:rPr>
        <w:t>C. 会，平淡安稳比浪漫更重要</w:t>
      </w:r>
    </w:p>
    <w:p w14:paraId="0657A229">
      <w:pPr>
        <w:numPr>
          <w:ilvl w:val="0"/>
          <w:numId w:val="245"/>
        </w:numPr>
        <w:spacing w:before="120" w:after="120" w:line="288" w:lineRule="auto"/>
        <w:ind w:left="0"/>
        <w:jc w:val="left"/>
      </w:pPr>
      <w:r>
        <w:rPr>
          <w:rFonts w:ascii="Arial" w:hAnsi="Arial" w:eastAsia="等线" w:cs="Arial"/>
          <w:sz w:val="22"/>
        </w:rPr>
        <w:t>D. 完全会，平淡就是最好的浪漫</w:t>
      </w:r>
    </w:p>
    <w:p w14:paraId="30F68A38">
      <w:pPr>
        <w:numPr>
          <w:ilvl w:val="0"/>
          <w:numId w:val="246"/>
        </w:numPr>
        <w:spacing w:before="120" w:after="120" w:line="288" w:lineRule="auto"/>
        <w:ind w:left="0"/>
        <w:jc w:val="left"/>
      </w:pPr>
      <w:r>
        <w:rPr>
          <w:rFonts w:ascii="Arial" w:hAnsi="Arial" w:eastAsia="等线" w:cs="Arial"/>
          <w:sz w:val="22"/>
        </w:rPr>
        <w:t xml:space="preserve">如果有两段缘分可选：一段平淡相守但安稳踏实，一段浪漫热烈但充满变数，你会选？        </w:t>
      </w:r>
    </w:p>
    <w:p w14:paraId="5E3D7110">
      <w:pPr>
        <w:numPr>
          <w:ilvl w:val="0"/>
          <w:numId w:val="247"/>
        </w:numPr>
        <w:spacing w:before="120" w:after="120" w:line="288" w:lineRule="auto"/>
        <w:ind w:left="0"/>
        <w:jc w:val="left"/>
      </w:pPr>
      <w:r>
        <w:rPr>
          <w:rFonts w:ascii="Arial" w:hAnsi="Arial" w:eastAsia="等线" w:cs="Arial"/>
          <w:sz w:val="22"/>
        </w:rPr>
        <w:t>A. 毫不犹豫选浪漫热烈的</w:t>
      </w:r>
    </w:p>
    <w:p w14:paraId="3D883CF5">
      <w:pPr>
        <w:numPr>
          <w:ilvl w:val="0"/>
          <w:numId w:val="248"/>
        </w:numPr>
        <w:spacing w:before="120" w:after="120" w:line="288" w:lineRule="auto"/>
        <w:ind w:left="0"/>
        <w:jc w:val="left"/>
      </w:pPr>
      <w:r>
        <w:rPr>
          <w:rFonts w:ascii="Arial" w:hAnsi="Arial" w:eastAsia="等线" w:cs="Arial"/>
          <w:sz w:val="22"/>
        </w:rPr>
        <w:t>B. 倾向于浪漫热烈的，偶尔向往安稳</w:t>
      </w:r>
    </w:p>
    <w:p w14:paraId="0107511B">
      <w:pPr>
        <w:numPr>
          <w:ilvl w:val="0"/>
          <w:numId w:val="249"/>
        </w:numPr>
        <w:spacing w:before="120" w:after="120" w:line="288" w:lineRule="auto"/>
        <w:ind w:left="0"/>
        <w:jc w:val="left"/>
      </w:pPr>
      <w:r>
        <w:rPr>
          <w:rFonts w:ascii="Arial" w:hAnsi="Arial" w:eastAsia="等线" w:cs="Arial"/>
          <w:sz w:val="22"/>
        </w:rPr>
        <w:t>C. 倾向于平淡相守的，觉得安稳更长久</w:t>
      </w:r>
    </w:p>
    <w:p w14:paraId="568CA360">
      <w:pPr>
        <w:numPr>
          <w:ilvl w:val="0"/>
          <w:numId w:val="250"/>
        </w:numPr>
        <w:spacing w:before="120" w:after="120" w:line="288" w:lineRule="auto"/>
        <w:ind w:left="0"/>
        <w:jc w:val="left"/>
      </w:pPr>
      <w:r>
        <w:rPr>
          <w:rFonts w:ascii="Arial" w:hAnsi="Arial" w:eastAsia="等线" w:cs="Arial"/>
          <w:sz w:val="22"/>
        </w:rPr>
        <w:t>D. 毫不犹豫选平淡相守的</w:t>
      </w:r>
    </w:p>
    <w:p w14:paraId="2F6608D6">
      <w:pPr>
        <w:numPr>
          <w:ilvl w:val="0"/>
          <w:numId w:val="251"/>
        </w:numPr>
        <w:spacing w:before="120" w:after="120" w:line="288" w:lineRule="auto"/>
        <w:ind w:left="0"/>
        <w:jc w:val="left"/>
      </w:pPr>
      <w:r>
        <w:rPr>
          <w:rFonts w:ascii="Arial" w:hAnsi="Arial" w:eastAsia="等线" w:cs="Arial"/>
          <w:sz w:val="22"/>
        </w:rPr>
        <w:t>你认为平淡相守型缘分的核心是？</w:t>
      </w:r>
    </w:p>
    <w:p w14:paraId="36842380">
      <w:pPr>
        <w:numPr>
          <w:ilvl w:val="0"/>
          <w:numId w:val="252"/>
        </w:numPr>
        <w:spacing w:before="120" w:after="120" w:line="288" w:lineRule="auto"/>
        <w:ind w:left="0"/>
        <w:jc w:val="left"/>
      </w:pPr>
      <w:r>
        <w:rPr>
          <w:rFonts w:ascii="Arial" w:hAnsi="Arial" w:eastAsia="等线" w:cs="Arial"/>
          <w:sz w:val="22"/>
        </w:rPr>
        <w:t>A. 没什么核心，只是凑活过日子</w:t>
      </w:r>
    </w:p>
    <w:p w14:paraId="5736C5AB">
      <w:pPr>
        <w:numPr>
          <w:ilvl w:val="0"/>
          <w:numId w:val="253"/>
        </w:numPr>
        <w:spacing w:before="120" w:after="120" w:line="288" w:lineRule="auto"/>
        <w:ind w:left="0"/>
        <w:jc w:val="left"/>
      </w:pPr>
      <w:r>
        <w:rPr>
          <w:rFonts w:ascii="Arial" w:hAnsi="Arial" w:eastAsia="等线" w:cs="Arial"/>
          <w:sz w:val="22"/>
        </w:rPr>
        <w:t>B. 彼此不打扰，各自安好</w:t>
      </w:r>
    </w:p>
    <w:p w14:paraId="474A7116">
      <w:pPr>
        <w:numPr>
          <w:ilvl w:val="0"/>
          <w:numId w:val="254"/>
        </w:numPr>
        <w:spacing w:before="120" w:after="120" w:line="288" w:lineRule="auto"/>
        <w:ind w:left="0"/>
        <w:jc w:val="left"/>
      </w:pPr>
      <w:r>
        <w:rPr>
          <w:rFonts w:ascii="Arial" w:hAnsi="Arial" w:eastAsia="等线" w:cs="Arial"/>
          <w:sz w:val="22"/>
        </w:rPr>
        <w:t>C. 日常的关心，默默的支持</w:t>
      </w:r>
    </w:p>
    <w:p w14:paraId="7C5E67BD">
      <w:pPr>
        <w:numPr>
          <w:ilvl w:val="0"/>
          <w:numId w:val="255"/>
        </w:numPr>
        <w:spacing w:before="120" w:after="120" w:line="288" w:lineRule="auto"/>
        <w:ind w:left="0"/>
        <w:jc w:val="left"/>
      </w:pPr>
      <w:r>
        <w:rPr>
          <w:rFonts w:ascii="Arial" w:hAnsi="Arial" w:eastAsia="等线" w:cs="Arial"/>
          <w:sz w:val="22"/>
        </w:rPr>
        <w:t>D. 融入彼此生活，成为对方的习惯</w:t>
      </w:r>
    </w:p>
    <w:p w14:paraId="5EDEEEEB">
      <w:pPr>
        <w:spacing w:before="320" w:after="120" w:line="288" w:lineRule="auto"/>
        <w:ind w:left="0"/>
        <w:jc w:val="left"/>
        <w:outlineLvl w:val="1"/>
      </w:pPr>
      <w:bookmarkStart w:id="30" w:name="heading_30"/>
      <w:r>
        <w:rPr>
          <w:rFonts w:ascii="Arial" w:hAnsi="Arial" w:eastAsia="等线" w:cs="Arial"/>
          <w:b/>
          <w:sz w:val="32"/>
        </w:rPr>
        <w:t>结论（总分5-20分）</w:t>
      </w:r>
      <w:bookmarkEnd w:id="30"/>
    </w:p>
    <w:p w14:paraId="1BA1F02B">
      <w:pPr>
        <w:spacing w:before="120" w:after="120" w:line="288" w:lineRule="auto"/>
        <w:ind w:left="0"/>
        <w:jc w:val="left"/>
      </w:pPr>
      <w:r>
        <w:rPr>
          <w:rFonts w:ascii="Arial" w:hAnsi="Arial" w:eastAsia="等线" w:cs="Arial"/>
          <w:sz w:val="22"/>
        </w:rPr>
        <w:t>5-8分：你是“热烈浪漫型缘分观持有者”，排斥平淡相守的缘分模式。在你看来，缘分的价值在于轰轰烈烈的体验和浪漫十足的惊喜，平淡的关系意味着缘分的枯萎和无趣。你追求情感的极致波动，渴望每一段关系都充满新鲜感和刺激感，一旦关系进入平淡期，你就会觉得失去了继续的意义。这种态度让你总能体验到情感的热烈与鲜活，不会被平淡的生活消磨热情，但也可能让你陷入对浪漫的过度追求中，难以接受感情的自然沉淀，频繁更换关系，始终无法找到安稳的归宿。建议你尝试感受平淡中的温暖，或许能发现缘分更长久的模样。</w:t>
      </w:r>
    </w:p>
    <w:p w14:paraId="655A6984">
      <w:pPr>
        <w:spacing w:before="120" w:after="120" w:line="288" w:lineRule="auto"/>
        <w:ind w:left="0"/>
        <w:jc w:val="left"/>
      </w:pPr>
      <w:r>
        <w:rPr>
          <w:rFonts w:ascii="Arial" w:hAnsi="Arial" w:eastAsia="等线" w:cs="Arial"/>
          <w:sz w:val="22"/>
        </w:rPr>
        <w:t>9-12分：你是“平衡兼容型缘分探索者”，既向往浪漫惊喜，也能接受缘分的平淡。你认为一段好的缘分应该既有浪漫的悸动，也有平淡的安稳，不会因为追求浪漫而排斥平淡，也不会因为接受平淡而放弃对浪漫的期待。当关系进入平淡期，你会感到些许不适，但也会尝试适应并偶尔制造小惊喜来调剂生活。在选择缘分时，你会在浪漫与安稳之间寻找平衡，既不想承担过多变数，也不想完全失去新鲜感。这种态度让你既能享受浪漫带来的愉悦，也能感受平淡带来的安稳，在情感中相对灵活，能较好地应对关系的不同阶段。</w:t>
      </w:r>
    </w:p>
    <w:p w14:paraId="7B411B2B">
      <w:pPr>
        <w:spacing w:before="120" w:after="120" w:line="288" w:lineRule="auto"/>
        <w:ind w:left="0"/>
        <w:jc w:val="left"/>
      </w:pPr>
      <w:r>
        <w:rPr>
          <w:rFonts w:ascii="Arial" w:hAnsi="Arial" w:eastAsia="等线" w:cs="Arial"/>
          <w:sz w:val="22"/>
        </w:rPr>
        <w:t>13-16分：你是“安稳务实型缘分追求者”，格外珍视平淡相守的缘分。你认为真正长久的缘分必然归于平淡，平淡中的陪伴和支持才是缘分最珍贵的价值，相比轰轰烈烈的浪漫，你更偏爱安稳踏实的日常。当关系进入平淡期，你会坦然接受并享受这份安稳，不会刻意追求不必要的浪漫惊喜。在选择缘分时，你会优先考虑彼此的适配度和相处的舒适度，认为平淡相守的缘分才能走得更远。这种态度让你能收获安稳长久的关系，体验到细水长流的温暖，但也可能因为过度追求平淡而让关系显得有些沉闷，偶尔会忽略对浪漫的调剂，导致情感缺乏活力。</w:t>
      </w:r>
    </w:p>
    <w:p w14:paraId="6CA8492B">
      <w:pPr>
        <w:spacing w:before="120" w:after="120" w:line="288" w:lineRule="auto"/>
        <w:ind w:left="0"/>
        <w:jc w:val="left"/>
      </w:pPr>
      <w:r>
        <w:rPr>
          <w:rFonts w:ascii="Arial" w:hAnsi="Arial" w:eastAsia="等线" w:cs="Arial"/>
          <w:sz w:val="22"/>
        </w:rPr>
        <w:t>17-20分：你是“极致安稳型缘分信仰者”，将平淡相守视为缘分的终极追求。在你看来，平淡就是缘分最好的状态，所有的浪漫最终都要回归平淡，那些轰轰烈烈的情感往往难以长久。你完全享受平淡日常带来的安稳感，将彼此融入对方生活、成为彼此的习惯视为缘分成熟的标志，不会为了追求浪漫而改变平淡的生活节奏。在选择缘分时，你会毫不犹豫地选择平淡相守的关系，哪怕看起来有些“无趣”，也坚信这才是最长久的幸福。这种态度让你能拥有极度安稳的情感生活，远离情感的波动和伤害，但也可能因为过度执着于平淡而失去对情感的感知力，让关系变得僵化，偶尔会错过一些能让感情升温的浪漫契机。建议你在保持平淡安稳的同时，适当增加一些生活情趣，让缘分既有安稳也有温度。</w:t>
      </w:r>
      <w:bookmarkStart w:id="31" w:name="_GoBack"/>
      <w:bookmarkEnd w:id="3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AE53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8FF7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5"/>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2"/>
      <w:numFmt w:val="decimal"/>
      <w:lvlText w:val="%1."/>
      <w:lvlJc w:val="left"/>
      <w:rPr>
        <w:color w:val="3370FF"/>
      </w:rPr>
    </w:lvl>
  </w:abstractNum>
  <w:abstractNum w:abstractNumId="5">
    <w:nsid w:val="84994F45"/>
    <w:multiLevelType w:val="singleLevel"/>
    <w:tmpl w:val="84994F45"/>
    <w:lvl w:ilvl="0" w:tentative="0">
      <w:start w:val="5"/>
      <w:numFmt w:val="decimal"/>
      <w:lvlText w:val="%1."/>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19"/>
      <w:numFmt w:val="decimal"/>
      <w:lvlText w:val="%1."/>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9017BA21"/>
    <w:multiLevelType w:val="singleLevel"/>
    <w:tmpl w:val="9017BA21"/>
    <w:lvl w:ilvl="0" w:tentative="0">
      <w:start w:val="9"/>
      <w:numFmt w:val="decimal"/>
      <w:lvlText w:val="%1."/>
      <w:lvlJc w:val="left"/>
      <w:rPr>
        <w:color w:val="3370FF"/>
      </w:rPr>
    </w:lvl>
  </w:abstractNum>
  <w:abstractNum w:abstractNumId="11">
    <w:nsid w:val="90D96B34"/>
    <w:multiLevelType w:val="singleLevel"/>
    <w:tmpl w:val="90D96B34"/>
    <w:lvl w:ilvl="0" w:tentative="0">
      <w:start w:val="22"/>
      <w:numFmt w:val="decimal"/>
      <w:lvlText w:val="%1."/>
      <w:lvlJc w:val="left"/>
      <w:rPr>
        <w:color w:val="3370FF"/>
      </w:rPr>
    </w:lvl>
  </w:abstractNum>
  <w:abstractNum w:abstractNumId="12">
    <w:nsid w:val="91995D4F"/>
    <w:multiLevelType w:val="singleLevel"/>
    <w:tmpl w:val="91995D4F"/>
    <w:lvl w:ilvl="0" w:tentative="0">
      <w:start w:val="0"/>
      <w:numFmt w:val="bullet"/>
      <w:lvlText w:val="￮"/>
      <w:lvlJc w:val="left"/>
      <w:rPr>
        <w:color w:val="3370FF"/>
      </w:rPr>
    </w:lvl>
  </w:abstractNum>
  <w:abstractNum w:abstractNumId="13">
    <w:nsid w:val="91B69C97"/>
    <w:multiLevelType w:val="singleLevel"/>
    <w:tmpl w:val="91B69C97"/>
    <w:lvl w:ilvl="0" w:tentative="0">
      <w:start w:val="0"/>
      <w:numFmt w:val="bullet"/>
      <w:lvlText w:val="￮"/>
      <w:lvlJc w:val="left"/>
      <w:rPr>
        <w:color w:val="3370FF"/>
      </w:rPr>
    </w:lvl>
  </w:abstractNum>
  <w:abstractNum w:abstractNumId="14">
    <w:nsid w:val="9239341B"/>
    <w:multiLevelType w:val="singleLevel"/>
    <w:tmpl w:val="9239341B"/>
    <w:lvl w:ilvl="0" w:tentative="0">
      <w:start w:val="0"/>
      <w:numFmt w:val="bullet"/>
      <w:lvlText w:val="￮"/>
      <w:lvlJc w:val="left"/>
      <w:rPr>
        <w:color w:val="3370FF"/>
      </w:rPr>
    </w:lvl>
  </w:abstractNum>
  <w:abstractNum w:abstractNumId="15">
    <w:nsid w:val="9288B902"/>
    <w:multiLevelType w:val="singleLevel"/>
    <w:tmpl w:val="9288B902"/>
    <w:lvl w:ilvl="0" w:tentative="0">
      <w:start w:val="0"/>
      <w:numFmt w:val="bullet"/>
      <w:lvlText w:val="￮"/>
      <w:lvlJc w:val="left"/>
      <w:rPr>
        <w:color w:val="3370FF"/>
      </w:rPr>
    </w:lvl>
  </w:abstractNum>
  <w:abstractNum w:abstractNumId="16">
    <w:nsid w:val="92C4F22A"/>
    <w:multiLevelType w:val="singleLevel"/>
    <w:tmpl w:val="92C4F22A"/>
    <w:lvl w:ilvl="0" w:tentative="0">
      <w:start w:val="6"/>
      <w:numFmt w:val="decimal"/>
      <w:lvlText w:val="%1."/>
      <w:lvlJc w:val="left"/>
      <w:rPr>
        <w:color w:val="3370FF"/>
      </w:rPr>
    </w:lvl>
  </w:abstractNum>
  <w:abstractNum w:abstractNumId="17">
    <w:nsid w:val="930EE254"/>
    <w:multiLevelType w:val="singleLevel"/>
    <w:tmpl w:val="930EE254"/>
    <w:lvl w:ilvl="0" w:tentative="0">
      <w:start w:val="0"/>
      <w:numFmt w:val="bullet"/>
      <w:lvlText w:val="￮"/>
      <w:lvlJc w:val="left"/>
      <w:rPr>
        <w:color w:val="3370FF"/>
      </w:rPr>
    </w:lvl>
  </w:abstractNum>
  <w:abstractNum w:abstractNumId="18">
    <w:nsid w:val="9377BC45"/>
    <w:multiLevelType w:val="singleLevel"/>
    <w:tmpl w:val="9377BC45"/>
    <w:lvl w:ilvl="0" w:tentative="0">
      <w:start w:val="0"/>
      <w:numFmt w:val="bullet"/>
      <w:lvlText w:val="￮"/>
      <w:lvlJc w:val="left"/>
      <w:rPr>
        <w:color w:val="3370FF"/>
      </w:rPr>
    </w:lvl>
  </w:abstractNum>
  <w:abstractNum w:abstractNumId="19">
    <w:nsid w:val="941D12A9"/>
    <w:multiLevelType w:val="singleLevel"/>
    <w:tmpl w:val="941D12A9"/>
    <w:lvl w:ilvl="0" w:tentative="0">
      <w:start w:val="0"/>
      <w:numFmt w:val="bullet"/>
      <w:lvlText w:val="￮"/>
      <w:lvlJc w:val="left"/>
      <w:rPr>
        <w:color w:val="3370FF"/>
      </w:rPr>
    </w:lvl>
  </w:abstractNum>
  <w:abstractNum w:abstractNumId="20">
    <w:nsid w:val="952530A5"/>
    <w:multiLevelType w:val="singleLevel"/>
    <w:tmpl w:val="952530A5"/>
    <w:lvl w:ilvl="0" w:tentative="0">
      <w:start w:val="15"/>
      <w:numFmt w:val="decimal"/>
      <w:lvlText w:val="%1."/>
      <w:lvlJc w:val="left"/>
      <w:rPr>
        <w:color w:val="3370FF"/>
      </w:rPr>
    </w:lvl>
  </w:abstractNum>
  <w:abstractNum w:abstractNumId="21">
    <w:nsid w:val="95E682A1"/>
    <w:multiLevelType w:val="singleLevel"/>
    <w:tmpl w:val="95E682A1"/>
    <w:lvl w:ilvl="0" w:tentative="0">
      <w:start w:val="0"/>
      <w:numFmt w:val="bullet"/>
      <w:lvlText w:val="￮"/>
      <w:lvlJc w:val="left"/>
      <w:rPr>
        <w:color w:val="3370FF"/>
      </w:rPr>
    </w:lvl>
  </w:abstractNum>
  <w:abstractNum w:abstractNumId="22">
    <w:nsid w:val="96E5236C"/>
    <w:multiLevelType w:val="singleLevel"/>
    <w:tmpl w:val="96E5236C"/>
    <w:lvl w:ilvl="0" w:tentative="0">
      <w:start w:val="17"/>
      <w:numFmt w:val="decimal"/>
      <w:lvlText w:val="%1."/>
      <w:lvlJc w:val="left"/>
      <w:rPr>
        <w:color w:val="3370FF"/>
      </w:rPr>
    </w:lvl>
  </w:abstractNum>
  <w:abstractNum w:abstractNumId="23">
    <w:nsid w:val="98CD717A"/>
    <w:multiLevelType w:val="singleLevel"/>
    <w:tmpl w:val="98CD717A"/>
    <w:lvl w:ilvl="0" w:tentative="0">
      <w:start w:val="0"/>
      <w:numFmt w:val="bullet"/>
      <w:lvlText w:val="￮"/>
      <w:lvlJc w:val="left"/>
      <w:rPr>
        <w:color w:val="3370FF"/>
      </w:rPr>
    </w:lvl>
  </w:abstractNum>
  <w:abstractNum w:abstractNumId="24">
    <w:nsid w:val="9ACF65A0"/>
    <w:multiLevelType w:val="singleLevel"/>
    <w:tmpl w:val="9ACF65A0"/>
    <w:lvl w:ilvl="0" w:tentative="0">
      <w:start w:val="0"/>
      <w:numFmt w:val="bullet"/>
      <w:lvlText w:val="￮"/>
      <w:lvlJc w:val="left"/>
      <w:rPr>
        <w:color w:val="3370FF"/>
      </w:rPr>
    </w:lvl>
  </w:abstractNum>
  <w:abstractNum w:abstractNumId="25">
    <w:nsid w:val="9B1F845E"/>
    <w:multiLevelType w:val="singleLevel"/>
    <w:tmpl w:val="9B1F845E"/>
    <w:lvl w:ilvl="0" w:tentative="0">
      <w:start w:val="6"/>
      <w:numFmt w:val="decimal"/>
      <w:lvlText w:val="%1."/>
      <w:lvlJc w:val="left"/>
      <w:rPr>
        <w:color w:val="3370FF"/>
      </w:rPr>
    </w:lvl>
  </w:abstractNum>
  <w:abstractNum w:abstractNumId="26">
    <w:nsid w:val="9C11E984"/>
    <w:multiLevelType w:val="singleLevel"/>
    <w:tmpl w:val="9C11E984"/>
    <w:lvl w:ilvl="0" w:tentative="0">
      <w:start w:val="1"/>
      <w:numFmt w:val="decimal"/>
      <w:lvlText w:val="%1."/>
      <w:lvlJc w:val="left"/>
      <w:rPr>
        <w:color w:val="3370FF"/>
      </w:rPr>
    </w:lvl>
  </w:abstractNum>
  <w:abstractNum w:abstractNumId="27">
    <w:nsid w:val="9C7198AA"/>
    <w:multiLevelType w:val="singleLevel"/>
    <w:tmpl w:val="9C7198AA"/>
    <w:lvl w:ilvl="0" w:tentative="0">
      <w:start w:val="0"/>
      <w:numFmt w:val="bullet"/>
      <w:lvlText w:val="￮"/>
      <w:lvlJc w:val="left"/>
      <w:rPr>
        <w:color w:val="3370FF"/>
      </w:rPr>
    </w:lvl>
  </w:abstractNum>
  <w:abstractNum w:abstractNumId="28">
    <w:nsid w:val="9C8AC8EF"/>
    <w:multiLevelType w:val="singleLevel"/>
    <w:tmpl w:val="9C8AC8EF"/>
    <w:lvl w:ilvl="0" w:tentative="0">
      <w:start w:val="0"/>
      <w:numFmt w:val="bullet"/>
      <w:lvlText w:val="￮"/>
      <w:lvlJc w:val="left"/>
      <w:rPr>
        <w:color w:val="3370FF"/>
      </w:rPr>
    </w:lvl>
  </w:abstractNum>
  <w:abstractNum w:abstractNumId="29">
    <w:nsid w:val="9C919DE1"/>
    <w:multiLevelType w:val="singleLevel"/>
    <w:tmpl w:val="9C919DE1"/>
    <w:lvl w:ilvl="0" w:tentative="0">
      <w:start w:val="14"/>
      <w:numFmt w:val="decimal"/>
      <w:lvlText w:val="%1."/>
      <w:lvlJc w:val="left"/>
      <w:rPr>
        <w:color w:val="3370FF"/>
      </w:rPr>
    </w:lvl>
  </w:abstractNum>
  <w:abstractNum w:abstractNumId="30">
    <w:nsid w:val="9CD0C84A"/>
    <w:multiLevelType w:val="singleLevel"/>
    <w:tmpl w:val="9CD0C84A"/>
    <w:lvl w:ilvl="0" w:tentative="0">
      <w:start w:val="11"/>
      <w:numFmt w:val="decimal"/>
      <w:lvlText w:val="%1."/>
      <w:lvlJc w:val="left"/>
      <w:rPr>
        <w:color w:val="3370FF"/>
      </w:rPr>
    </w:lvl>
  </w:abstractNum>
  <w:abstractNum w:abstractNumId="31">
    <w:nsid w:val="9D5D7490"/>
    <w:multiLevelType w:val="singleLevel"/>
    <w:tmpl w:val="9D5D7490"/>
    <w:lvl w:ilvl="0" w:tentative="0">
      <w:start w:val="0"/>
      <w:numFmt w:val="bullet"/>
      <w:lvlText w:val="￮"/>
      <w:lvlJc w:val="left"/>
      <w:rPr>
        <w:color w:val="3370FF"/>
      </w:rPr>
    </w:lvl>
  </w:abstractNum>
  <w:abstractNum w:abstractNumId="32">
    <w:nsid w:val="9D7EB8E6"/>
    <w:multiLevelType w:val="singleLevel"/>
    <w:tmpl w:val="9D7EB8E6"/>
    <w:lvl w:ilvl="0" w:tentative="0">
      <w:start w:val="0"/>
      <w:numFmt w:val="bullet"/>
      <w:lvlText w:val="￮"/>
      <w:lvlJc w:val="left"/>
      <w:rPr>
        <w:color w:val="3370FF"/>
      </w:rPr>
    </w:lvl>
  </w:abstractNum>
  <w:abstractNum w:abstractNumId="33">
    <w:nsid w:val="9D9F4F4D"/>
    <w:multiLevelType w:val="singleLevel"/>
    <w:tmpl w:val="9D9F4F4D"/>
    <w:lvl w:ilvl="0" w:tentative="0">
      <w:start w:val="0"/>
      <w:numFmt w:val="bullet"/>
      <w:lvlText w:val="￮"/>
      <w:lvlJc w:val="left"/>
      <w:rPr>
        <w:color w:val="3370FF"/>
      </w:rPr>
    </w:lvl>
  </w:abstractNum>
  <w:abstractNum w:abstractNumId="34">
    <w:nsid w:val="9DFC6F65"/>
    <w:multiLevelType w:val="singleLevel"/>
    <w:tmpl w:val="9DFC6F65"/>
    <w:lvl w:ilvl="0" w:tentative="0">
      <w:start w:val="0"/>
      <w:numFmt w:val="bullet"/>
      <w:lvlText w:val="￮"/>
      <w:lvlJc w:val="left"/>
      <w:rPr>
        <w:color w:val="3370FF"/>
      </w:rPr>
    </w:lvl>
  </w:abstractNum>
  <w:abstractNum w:abstractNumId="35">
    <w:nsid w:val="9F81B9F9"/>
    <w:multiLevelType w:val="singleLevel"/>
    <w:tmpl w:val="9F81B9F9"/>
    <w:lvl w:ilvl="0" w:tentative="0">
      <w:start w:val="0"/>
      <w:numFmt w:val="bullet"/>
      <w:lvlText w:val="￮"/>
      <w:lvlJc w:val="left"/>
      <w:rPr>
        <w:color w:val="3370FF"/>
      </w:rPr>
    </w:lvl>
  </w:abstractNum>
  <w:abstractNum w:abstractNumId="36">
    <w:nsid w:val="9F91FE98"/>
    <w:multiLevelType w:val="singleLevel"/>
    <w:tmpl w:val="9F91FE98"/>
    <w:lvl w:ilvl="0" w:tentative="0">
      <w:start w:val="8"/>
      <w:numFmt w:val="decimal"/>
      <w:lvlText w:val="%1."/>
      <w:lvlJc w:val="left"/>
      <w:rPr>
        <w:color w:val="3370FF"/>
      </w:rPr>
    </w:lvl>
  </w:abstractNum>
  <w:abstractNum w:abstractNumId="37">
    <w:nsid w:val="A0C93552"/>
    <w:multiLevelType w:val="singleLevel"/>
    <w:tmpl w:val="A0C93552"/>
    <w:lvl w:ilvl="0" w:tentative="0">
      <w:start w:val="0"/>
      <w:numFmt w:val="bullet"/>
      <w:lvlText w:val="￮"/>
      <w:lvlJc w:val="left"/>
      <w:rPr>
        <w:color w:val="3370FF"/>
      </w:rPr>
    </w:lvl>
  </w:abstractNum>
  <w:abstractNum w:abstractNumId="38">
    <w:nsid w:val="A0F05207"/>
    <w:multiLevelType w:val="singleLevel"/>
    <w:tmpl w:val="A0F05207"/>
    <w:lvl w:ilvl="0" w:tentative="0">
      <w:start w:val="0"/>
      <w:numFmt w:val="bullet"/>
      <w:lvlText w:val="￮"/>
      <w:lvlJc w:val="left"/>
      <w:rPr>
        <w:color w:val="3370FF"/>
      </w:rPr>
    </w:lvl>
  </w:abstractNum>
  <w:abstractNum w:abstractNumId="39">
    <w:nsid w:val="A0F25EF7"/>
    <w:multiLevelType w:val="singleLevel"/>
    <w:tmpl w:val="A0F25EF7"/>
    <w:lvl w:ilvl="0" w:tentative="0">
      <w:start w:val="1"/>
      <w:numFmt w:val="decimal"/>
      <w:lvlText w:val="%1."/>
      <w:lvlJc w:val="left"/>
      <w:rPr>
        <w:color w:val="3370FF"/>
      </w:rPr>
    </w:lvl>
  </w:abstractNum>
  <w:abstractNum w:abstractNumId="40">
    <w:nsid w:val="A362769C"/>
    <w:multiLevelType w:val="singleLevel"/>
    <w:tmpl w:val="A362769C"/>
    <w:lvl w:ilvl="0" w:tentative="0">
      <w:start w:val="12"/>
      <w:numFmt w:val="decimal"/>
      <w:lvlText w:val="%1."/>
      <w:lvlJc w:val="left"/>
      <w:rPr>
        <w:color w:val="3370FF"/>
      </w:rPr>
    </w:lvl>
  </w:abstractNum>
  <w:abstractNum w:abstractNumId="41">
    <w:nsid w:val="A5435042"/>
    <w:multiLevelType w:val="singleLevel"/>
    <w:tmpl w:val="A5435042"/>
    <w:lvl w:ilvl="0" w:tentative="0">
      <w:start w:val="5"/>
      <w:numFmt w:val="decimal"/>
      <w:lvlText w:val="%1."/>
      <w:lvlJc w:val="left"/>
      <w:rPr>
        <w:color w:val="3370FF"/>
      </w:rPr>
    </w:lvl>
  </w:abstractNum>
  <w:abstractNum w:abstractNumId="42">
    <w:nsid w:val="A97D620A"/>
    <w:multiLevelType w:val="singleLevel"/>
    <w:tmpl w:val="A97D620A"/>
    <w:lvl w:ilvl="0" w:tentative="0">
      <w:start w:val="0"/>
      <w:numFmt w:val="bullet"/>
      <w:lvlText w:val="￮"/>
      <w:lvlJc w:val="left"/>
      <w:rPr>
        <w:color w:val="3370FF"/>
      </w:rPr>
    </w:lvl>
  </w:abstractNum>
  <w:abstractNum w:abstractNumId="43">
    <w:nsid w:val="A9AC3AA7"/>
    <w:multiLevelType w:val="singleLevel"/>
    <w:tmpl w:val="A9AC3AA7"/>
    <w:lvl w:ilvl="0" w:tentative="0">
      <w:start w:val="0"/>
      <w:numFmt w:val="bullet"/>
      <w:lvlText w:val="￮"/>
      <w:lvlJc w:val="left"/>
      <w:rPr>
        <w:color w:val="3370FF"/>
      </w:rPr>
    </w:lvl>
  </w:abstractNum>
  <w:abstractNum w:abstractNumId="44">
    <w:nsid w:val="AAF3F3FA"/>
    <w:multiLevelType w:val="singleLevel"/>
    <w:tmpl w:val="AAF3F3FA"/>
    <w:lvl w:ilvl="0" w:tentative="0">
      <w:start w:val="0"/>
      <w:numFmt w:val="bullet"/>
      <w:lvlText w:val="￮"/>
      <w:lvlJc w:val="left"/>
      <w:rPr>
        <w:color w:val="3370FF"/>
      </w:rPr>
    </w:lvl>
  </w:abstractNum>
  <w:abstractNum w:abstractNumId="45">
    <w:nsid w:val="AC38AFEB"/>
    <w:multiLevelType w:val="singleLevel"/>
    <w:tmpl w:val="AC38AFEB"/>
    <w:lvl w:ilvl="0" w:tentative="0">
      <w:start w:val="18"/>
      <w:numFmt w:val="decimal"/>
      <w:lvlText w:val="%1."/>
      <w:lvlJc w:val="left"/>
      <w:rPr>
        <w:color w:val="3370FF"/>
      </w:rPr>
    </w:lvl>
  </w:abstractNum>
  <w:abstractNum w:abstractNumId="46">
    <w:nsid w:val="AD37AD84"/>
    <w:multiLevelType w:val="singleLevel"/>
    <w:tmpl w:val="AD37AD84"/>
    <w:lvl w:ilvl="0" w:tentative="0">
      <w:start w:val="10"/>
      <w:numFmt w:val="decimal"/>
      <w:lvlText w:val="%1."/>
      <w:lvlJc w:val="left"/>
      <w:rPr>
        <w:color w:val="3370FF"/>
      </w:rPr>
    </w:lvl>
  </w:abstractNum>
  <w:abstractNum w:abstractNumId="47">
    <w:nsid w:val="B0082E4F"/>
    <w:multiLevelType w:val="singleLevel"/>
    <w:tmpl w:val="B0082E4F"/>
    <w:lvl w:ilvl="0" w:tentative="0">
      <w:start w:val="0"/>
      <w:numFmt w:val="bullet"/>
      <w:lvlText w:val="￮"/>
      <w:lvlJc w:val="left"/>
      <w:rPr>
        <w:color w:val="3370FF"/>
      </w:rPr>
    </w:lvl>
  </w:abstractNum>
  <w:abstractNum w:abstractNumId="48">
    <w:nsid w:val="B08374AC"/>
    <w:multiLevelType w:val="singleLevel"/>
    <w:tmpl w:val="B08374AC"/>
    <w:lvl w:ilvl="0" w:tentative="0">
      <w:start w:val="0"/>
      <w:numFmt w:val="bullet"/>
      <w:lvlText w:val="￮"/>
      <w:lvlJc w:val="left"/>
      <w:rPr>
        <w:color w:val="3370FF"/>
      </w:rPr>
    </w:lvl>
  </w:abstractNum>
  <w:abstractNum w:abstractNumId="49">
    <w:nsid w:val="B0ED9BEA"/>
    <w:multiLevelType w:val="singleLevel"/>
    <w:tmpl w:val="B0ED9BEA"/>
    <w:lvl w:ilvl="0" w:tentative="0">
      <w:start w:val="3"/>
      <w:numFmt w:val="decimal"/>
      <w:lvlText w:val="%1."/>
      <w:lvlJc w:val="left"/>
      <w:rPr>
        <w:color w:val="3370FF"/>
      </w:rPr>
    </w:lvl>
  </w:abstractNum>
  <w:abstractNum w:abstractNumId="50">
    <w:nsid w:val="B0F1ACD9"/>
    <w:multiLevelType w:val="singleLevel"/>
    <w:tmpl w:val="B0F1ACD9"/>
    <w:lvl w:ilvl="0" w:tentative="0">
      <w:start w:val="0"/>
      <w:numFmt w:val="bullet"/>
      <w:lvlText w:val="￮"/>
      <w:lvlJc w:val="left"/>
      <w:rPr>
        <w:color w:val="3370FF"/>
      </w:rPr>
    </w:lvl>
  </w:abstractNum>
  <w:abstractNum w:abstractNumId="51">
    <w:nsid w:val="B15ABE86"/>
    <w:multiLevelType w:val="singleLevel"/>
    <w:tmpl w:val="B15ABE86"/>
    <w:lvl w:ilvl="0" w:tentative="0">
      <w:start w:val="1"/>
      <w:numFmt w:val="decimal"/>
      <w:lvlText w:val="%1."/>
      <w:lvlJc w:val="left"/>
      <w:rPr>
        <w:color w:val="3370FF"/>
      </w:rPr>
    </w:lvl>
  </w:abstractNum>
  <w:abstractNum w:abstractNumId="52">
    <w:nsid w:val="B1CC6FF1"/>
    <w:multiLevelType w:val="singleLevel"/>
    <w:tmpl w:val="B1CC6FF1"/>
    <w:lvl w:ilvl="0" w:tentative="0">
      <w:start w:val="0"/>
      <w:numFmt w:val="bullet"/>
      <w:lvlText w:val="￮"/>
      <w:lvlJc w:val="left"/>
      <w:rPr>
        <w:color w:val="3370FF"/>
      </w:rPr>
    </w:lvl>
  </w:abstractNum>
  <w:abstractNum w:abstractNumId="53">
    <w:nsid w:val="B23A94A9"/>
    <w:multiLevelType w:val="singleLevel"/>
    <w:tmpl w:val="B23A94A9"/>
    <w:lvl w:ilvl="0" w:tentative="0">
      <w:start w:val="0"/>
      <w:numFmt w:val="bullet"/>
      <w:lvlText w:val="￮"/>
      <w:lvlJc w:val="left"/>
      <w:rPr>
        <w:color w:val="3370FF"/>
      </w:rPr>
    </w:lvl>
  </w:abstractNum>
  <w:abstractNum w:abstractNumId="54">
    <w:nsid w:val="B4E02BC3"/>
    <w:multiLevelType w:val="singleLevel"/>
    <w:tmpl w:val="B4E02BC3"/>
    <w:lvl w:ilvl="0" w:tentative="0">
      <w:start w:val="2"/>
      <w:numFmt w:val="decimal"/>
      <w:lvlText w:val="%1."/>
      <w:lvlJc w:val="left"/>
      <w:rPr>
        <w:color w:val="3370FF"/>
      </w:rPr>
    </w:lvl>
  </w:abstractNum>
  <w:abstractNum w:abstractNumId="55">
    <w:nsid w:val="B53F3350"/>
    <w:multiLevelType w:val="singleLevel"/>
    <w:tmpl w:val="B53F3350"/>
    <w:lvl w:ilvl="0" w:tentative="0">
      <w:start w:val="0"/>
      <w:numFmt w:val="bullet"/>
      <w:lvlText w:val="￮"/>
      <w:lvlJc w:val="left"/>
      <w:rPr>
        <w:color w:val="3370FF"/>
      </w:rPr>
    </w:lvl>
  </w:abstractNum>
  <w:abstractNum w:abstractNumId="56">
    <w:nsid w:val="B5601969"/>
    <w:multiLevelType w:val="singleLevel"/>
    <w:tmpl w:val="B5601969"/>
    <w:lvl w:ilvl="0" w:tentative="0">
      <w:start w:val="3"/>
      <w:numFmt w:val="decimal"/>
      <w:lvlText w:val="%1."/>
      <w:lvlJc w:val="left"/>
      <w:rPr>
        <w:color w:val="3370FF"/>
      </w:rPr>
    </w:lvl>
  </w:abstractNum>
  <w:abstractNum w:abstractNumId="57">
    <w:nsid w:val="B5CF74F5"/>
    <w:multiLevelType w:val="singleLevel"/>
    <w:tmpl w:val="B5CF74F5"/>
    <w:lvl w:ilvl="0" w:tentative="0">
      <w:start w:val="0"/>
      <w:numFmt w:val="bullet"/>
      <w:lvlText w:val="￮"/>
      <w:lvlJc w:val="left"/>
      <w:rPr>
        <w:color w:val="3370FF"/>
      </w:rPr>
    </w:lvl>
  </w:abstractNum>
  <w:abstractNum w:abstractNumId="58">
    <w:nsid w:val="B5E306ED"/>
    <w:multiLevelType w:val="singleLevel"/>
    <w:tmpl w:val="B5E306ED"/>
    <w:lvl w:ilvl="0" w:tentative="0">
      <w:start w:val="0"/>
      <w:numFmt w:val="bullet"/>
      <w:lvlText w:val="￮"/>
      <w:lvlJc w:val="left"/>
      <w:rPr>
        <w:color w:val="3370FF"/>
      </w:rPr>
    </w:lvl>
  </w:abstractNum>
  <w:abstractNum w:abstractNumId="59">
    <w:nsid w:val="B88D21A8"/>
    <w:multiLevelType w:val="singleLevel"/>
    <w:tmpl w:val="B88D21A8"/>
    <w:lvl w:ilvl="0" w:tentative="0">
      <w:start w:val="0"/>
      <w:numFmt w:val="bullet"/>
      <w:lvlText w:val="￮"/>
      <w:lvlJc w:val="left"/>
      <w:rPr>
        <w:color w:val="3370FF"/>
      </w:rPr>
    </w:lvl>
  </w:abstractNum>
  <w:abstractNum w:abstractNumId="60">
    <w:nsid w:val="B8CEF35B"/>
    <w:multiLevelType w:val="singleLevel"/>
    <w:tmpl w:val="B8CEF35B"/>
    <w:lvl w:ilvl="0" w:tentative="0">
      <w:start w:val="0"/>
      <w:numFmt w:val="bullet"/>
      <w:lvlText w:val="￮"/>
      <w:lvlJc w:val="left"/>
      <w:rPr>
        <w:color w:val="3370FF"/>
      </w:rPr>
    </w:lvl>
  </w:abstractNum>
  <w:abstractNum w:abstractNumId="61">
    <w:nsid w:val="B99465BD"/>
    <w:multiLevelType w:val="singleLevel"/>
    <w:tmpl w:val="B99465BD"/>
    <w:lvl w:ilvl="0" w:tentative="0">
      <w:start w:val="1"/>
      <w:numFmt w:val="decimal"/>
      <w:lvlText w:val="%1."/>
      <w:lvlJc w:val="left"/>
      <w:rPr>
        <w:color w:val="3370FF"/>
      </w:rPr>
    </w:lvl>
  </w:abstractNum>
  <w:abstractNum w:abstractNumId="62">
    <w:nsid w:val="BA550FDB"/>
    <w:multiLevelType w:val="singleLevel"/>
    <w:tmpl w:val="BA550FDB"/>
    <w:lvl w:ilvl="0" w:tentative="0">
      <w:start w:val="0"/>
      <w:numFmt w:val="bullet"/>
      <w:lvlText w:val="￮"/>
      <w:lvlJc w:val="left"/>
      <w:rPr>
        <w:color w:val="3370FF"/>
      </w:rPr>
    </w:lvl>
  </w:abstractNum>
  <w:abstractNum w:abstractNumId="63">
    <w:nsid w:val="BB64CFA9"/>
    <w:multiLevelType w:val="singleLevel"/>
    <w:tmpl w:val="BB64CFA9"/>
    <w:lvl w:ilvl="0" w:tentative="0">
      <w:start w:val="4"/>
      <w:numFmt w:val="decimal"/>
      <w:lvlText w:val="%1."/>
      <w:lvlJc w:val="left"/>
      <w:rPr>
        <w:color w:val="3370FF"/>
      </w:rPr>
    </w:lvl>
  </w:abstractNum>
  <w:abstractNum w:abstractNumId="64">
    <w:nsid w:val="BC837A95"/>
    <w:multiLevelType w:val="singleLevel"/>
    <w:tmpl w:val="BC837A95"/>
    <w:lvl w:ilvl="0" w:tentative="0">
      <w:start w:val="0"/>
      <w:numFmt w:val="bullet"/>
      <w:lvlText w:val="￮"/>
      <w:lvlJc w:val="left"/>
      <w:rPr>
        <w:color w:val="3370FF"/>
      </w:rPr>
    </w:lvl>
  </w:abstractNum>
  <w:abstractNum w:abstractNumId="65">
    <w:nsid w:val="BCECA0B4"/>
    <w:multiLevelType w:val="singleLevel"/>
    <w:tmpl w:val="BCECA0B4"/>
    <w:lvl w:ilvl="0" w:tentative="0">
      <w:start w:val="0"/>
      <w:numFmt w:val="bullet"/>
      <w:lvlText w:val="￮"/>
      <w:lvlJc w:val="left"/>
      <w:rPr>
        <w:color w:val="3370FF"/>
      </w:rPr>
    </w:lvl>
  </w:abstractNum>
  <w:abstractNum w:abstractNumId="66">
    <w:nsid w:val="BDA1395C"/>
    <w:multiLevelType w:val="singleLevel"/>
    <w:tmpl w:val="BDA1395C"/>
    <w:lvl w:ilvl="0" w:tentative="0">
      <w:start w:val="0"/>
      <w:numFmt w:val="bullet"/>
      <w:lvlText w:val="￮"/>
      <w:lvlJc w:val="left"/>
      <w:rPr>
        <w:color w:val="3370FF"/>
      </w:rPr>
    </w:lvl>
  </w:abstractNum>
  <w:abstractNum w:abstractNumId="67">
    <w:nsid w:val="BE8A4F4C"/>
    <w:multiLevelType w:val="singleLevel"/>
    <w:tmpl w:val="BE8A4F4C"/>
    <w:lvl w:ilvl="0" w:tentative="0">
      <w:start w:val="0"/>
      <w:numFmt w:val="bullet"/>
      <w:lvlText w:val="￮"/>
      <w:lvlJc w:val="left"/>
      <w:rPr>
        <w:color w:val="3370FF"/>
      </w:rPr>
    </w:lvl>
  </w:abstractNum>
  <w:abstractNum w:abstractNumId="68">
    <w:nsid w:val="BE923771"/>
    <w:multiLevelType w:val="singleLevel"/>
    <w:tmpl w:val="BE923771"/>
    <w:lvl w:ilvl="0" w:tentative="0">
      <w:start w:val="0"/>
      <w:numFmt w:val="bullet"/>
      <w:lvlText w:val="￮"/>
      <w:lvlJc w:val="left"/>
      <w:rPr>
        <w:color w:val="3370FF"/>
      </w:rPr>
    </w:lvl>
  </w:abstractNum>
  <w:abstractNum w:abstractNumId="69">
    <w:nsid w:val="BF205925"/>
    <w:multiLevelType w:val="singleLevel"/>
    <w:tmpl w:val="BF205925"/>
    <w:lvl w:ilvl="0" w:tentative="0">
      <w:start w:val="0"/>
      <w:numFmt w:val="bullet"/>
      <w:lvlText w:val="￮"/>
      <w:lvlJc w:val="left"/>
      <w:rPr>
        <w:color w:val="3370FF"/>
      </w:rPr>
    </w:lvl>
  </w:abstractNum>
  <w:abstractNum w:abstractNumId="70">
    <w:nsid w:val="BF50FE6B"/>
    <w:multiLevelType w:val="singleLevel"/>
    <w:tmpl w:val="BF50FE6B"/>
    <w:lvl w:ilvl="0" w:tentative="0">
      <w:start w:val="3"/>
      <w:numFmt w:val="decimal"/>
      <w:lvlText w:val="%1."/>
      <w:lvlJc w:val="left"/>
      <w:rPr>
        <w:color w:val="3370FF"/>
      </w:rPr>
    </w:lvl>
  </w:abstractNum>
  <w:abstractNum w:abstractNumId="71">
    <w:nsid w:val="C0283A65"/>
    <w:multiLevelType w:val="singleLevel"/>
    <w:tmpl w:val="C0283A65"/>
    <w:lvl w:ilvl="0" w:tentative="0">
      <w:start w:val="4"/>
      <w:numFmt w:val="decimal"/>
      <w:lvlText w:val="%1."/>
      <w:lvlJc w:val="left"/>
      <w:rPr>
        <w:color w:val="3370FF"/>
      </w:rPr>
    </w:lvl>
  </w:abstractNum>
  <w:abstractNum w:abstractNumId="72">
    <w:nsid w:val="C0915F4F"/>
    <w:multiLevelType w:val="singleLevel"/>
    <w:tmpl w:val="C0915F4F"/>
    <w:lvl w:ilvl="0" w:tentative="0">
      <w:start w:val="0"/>
      <w:numFmt w:val="bullet"/>
      <w:lvlText w:val="￮"/>
      <w:lvlJc w:val="left"/>
      <w:rPr>
        <w:color w:val="3370FF"/>
      </w:rPr>
    </w:lvl>
  </w:abstractNum>
  <w:abstractNum w:abstractNumId="73">
    <w:nsid w:val="C4E0D24A"/>
    <w:multiLevelType w:val="singleLevel"/>
    <w:tmpl w:val="C4E0D24A"/>
    <w:lvl w:ilvl="0" w:tentative="0">
      <w:start w:val="1"/>
      <w:numFmt w:val="decimal"/>
      <w:lvlText w:val="%1."/>
      <w:lvlJc w:val="left"/>
      <w:rPr>
        <w:color w:val="3370FF"/>
      </w:rPr>
    </w:lvl>
  </w:abstractNum>
  <w:abstractNum w:abstractNumId="74">
    <w:nsid w:val="C4EA4DBF"/>
    <w:multiLevelType w:val="singleLevel"/>
    <w:tmpl w:val="C4EA4DBF"/>
    <w:lvl w:ilvl="0" w:tentative="0">
      <w:start w:val="14"/>
      <w:numFmt w:val="decimal"/>
      <w:lvlText w:val="%1."/>
      <w:lvlJc w:val="left"/>
      <w:rPr>
        <w:color w:val="3370FF"/>
      </w:rPr>
    </w:lvl>
  </w:abstractNum>
  <w:abstractNum w:abstractNumId="75">
    <w:nsid w:val="C560BE57"/>
    <w:multiLevelType w:val="singleLevel"/>
    <w:tmpl w:val="C560BE57"/>
    <w:lvl w:ilvl="0" w:tentative="0">
      <w:start w:val="20"/>
      <w:numFmt w:val="decimal"/>
      <w:lvlText w:val="%1."/>
      <w:lvlJc w:val="left"/>
      <w:rPr>
        <w:color w:val="3370FF"/>
      </w:rPr>
    </w:lvl>
  </w:abstractNum>
  <w:abstractNum w:abstractNumId="76">
    <w:nsid w:val="C8879AEF"/>
    <w:multiLevelType w:val="singleLevel"/>
    <w:tmpl w:val="C8879AEF"/>
    <w:lvl w:ilvl="0" w:tentative="0">
      <w:start w:val="0"/>
      <w:numFmt w:val="bullet"/>
      <w:lvlText w:val="￮"/>
      <w:lvlJc w:val="left"/>
      <w:rPr>
        <w:color w:val="3370FF"/>
      </w:rPr>
    </w:lvl>
  </w:abstractNum>
  <w:abstractNum w:abstractNumId="77">
    <w:nsid w:val="C90D1B09"/>
    <w:multiLevelType w:val="singleLevel"/>
    <w:tmpl w:val="C90D1B09"/>
    <w:lvl w:ilvl="0" w:tentative="0">
      <w:start w:val="0"/>
      <w:numFmt w:val="bullet"/>
      <w:lvlText w:val="￮"/>
      <w:lvlJc w:val="left"/>
      <w:rPr>
        <w:color w:val="3370FF"/>
      </w:rPr>
    </w:lvl>
  </w:abstractNum>
  <w:abstractNum w:abstractNumId="78">
    <w:nsid w:val="C9412743"/>
    <w:multiLevelType w:val="singleLevel"/>
    <w:tmpl w:val="C9412743"/>
    <w:lvl w:ilvl="0" w:tentative="0">
      <w:start w:val="0"/>
      <w:numFmt w:val="bullet"/>
      <w:lvlText w:val="￮"/>
      <w:lvlJc w:val="left"/>
      <w:rPr>
        <w:color w:val="3370FF"/>
      </w:rPr>
    </w:lvl>
  </w:abstractNum>
  <w:abstractNum w:abstractNumId="79">
    <w:nsid w:val="C9C05784"/>
    <w:multiLevelType w:val="singleLevel"/>
    <w:tmpl w:val="C9C05784"/>
    <w:lvl w:ilvl="0" w:tentative="0">
      <w:start w:val="3"/>
      <w:numFmt w:val="decimal"/>
      <w:lvlText w:val="%1."/>
      <w:lvlJc w:val="left"/>
      <w:rPr>
        <w:color w:val="3370FF"/>
      </w:rPr>
    </w:lvl>
  </w:abstractNum>
  <w:abstractNum w:abstractNumId="80">
    <w:nsid w:val="CB0CECA5"/>
    <w:multiLevelType w:val="singleLevel"/>
    <w:tmpl w:val="CB0CECA5"/>
    <w:lvl w:ilvl="0" w:tentative="0">
      <w:start w:val="16"/>
      <w:numFmt w:val="decimal"/>
      <w:lvlText w:val="%1."/>
      <w:lvlJc w:val="left"/>
      <w:rPr>
        <w:color w:val="3370FF"/>
      </w:rPr>
    </w:lvl>
  </w:abstractNum>
  <w:abstractNum w:abstractNumId="81">
    <w:nsid w:val="CB94649F"/>
    <w:multiLevelType w:val="singleLevel"/>
    <w:tmpl w:val="CB94649F"/>
    <w:lvl w:ilvl="0" w:tentative="0">
      <w:start w:val="0"/>
      <w:numFmt w:val="bullet"/>
      <w:lvlText w:val="￮"/>
      <w:lvlJc w:val="left"/>
      <w:rPr>
        <w:color w:val="3370FF"/>
      </w:rPr>
    </w:lvl>
  </w:abstractNum>
  <w:abstractNum w:abstractNumId="82">
    <w:nsid w:val="CD699D1D"/>
    <w:multiLevelType w:val="singleLevel"/>
    <w:tmpl w:val="CD699D1D"/>
    <w:lvl w:ilvl="0" w:tentative="0">
      <w:start w:val="0"/>
      <w:numFmt w:val="bullet"/>
      <w:lvlText w:val="￮"/>
      <w:lvlJc w:val="left"/>
      <w:rPr>
        <w:color w:val="3370FF"/>
      </w:rPr>
    </w:lvl>
  </w:abstractNum>
  <w:abstractNum w:abstractNumId="83">
    <w:nsid w:val="CF092B84"/>
    <w:multiLevelType w:val="singleLevel"/>
    <w:tmpl w:val="CF092B84"/>
    <w:lvl w:ilvl="0" w:tentative="0">
      <w:start w:val="0"/>
      <w:numFmt w:val="bullet"/>
      <w:lvlText w:val="￮"/>
      <w:lvlJc w:val="left"/>
      <w:rPr>
        <w:color w:val="3370FF"/>
      </w:rPr>
    </w:lvl>
  </w:abstractNum>
  <w:abstractNum w:abstractNumId="84">
    <w:nsid w:val="D1EB1714"/>
    <w:multiLevelType w:val="singleLevel"/>
    <w:tmpl w:val="D1EB1714"/>
    <w:lvl w:ilvl="0" w:tentative="0">
      <w:start w:val="0"/>
      <w:numFmt w:val="bullet"/>
      <w:lvlText w:val="￮"/>
      <w:lvlJc w:val="left"/>
      <w:rPr>
        <w:color w:val="3370FF"/>
      </w:rPr>
    </w:lvl>
  </w:abstractNum>
  <w:abstractNum w:abstractNumId="85">
    <w:nsid w:val="D42187FE"/>
    <w:multiLevelType w:val="singleLevel"/>
    <w:tmpl w:val="D42187FE"/>
    <w:lvl w:ilvl="0" w:tentative="0">
      <w:start w:val="25"/>
      <w:numFmt w:val="decimal"/>
      <w:lvlText w:val="%1."/>
      <w:lvlJc w:val="left"/>
      <w:rPr>
        <w:color w:val="3370FF"/>
      </w:rPr>
    </w:lvl>
  </w:abstractNum>
  <w:abstractNum w:abstractNumId="86">
    <w:nsid w:val="D5F12F34"/>
    <w:multiLevelType w:val="singleLevel"/>
    <w:tmpl w:val="D5F12F34"/>
    <w:lvl w:ilvl="0" w:tentative="0">
      <w:start w:val="0"/>
      <w:numFmt w:val="bullet"/>
      <w:lvlText w:val="￮"/>
      <w:lvlJc w:val="left"/>
      <w:rPr>
        <w:color w:val="3370FF"/>
      </w:rPr>
    </w:lvl>
  </w:abstractNum>
  <w:abstractNum w:abstractNumId="87">
    <w:nsid w:val="D7936317"/>
    <w:multiLevelType w:val="singleLevel"/>
    <w:tmpl w:val="D7936317"/>
    <w:lvl w:ilvl="0" w:tentative="0">
      <w:start w:val="0"/>
      <w:numFmt w:val="bullet"/>
      <w:lvlText w:val="￮"/>
      <w:lvlJc w:val="left"/>
      <w:rPr>
        <w:color w:val="3370FF"/>
      </w:rPr>
    </w:lvl>
  </w:abstractNum>
  <w:abstractNum w:abstractNumId="88">
    <w:nsid w:val="D7D140E4"/>
    <w:multiLevelType w:val="singleLevel"/>
    <w:tmpl w:val="D7D140E4"/>
    <w:lvl w:ilvl="0" w:tentative="0">
      <w:start w:val="0"/>
      <w:numFmt w:val="bullet"/>
      <w:lvlText w:val="￮"/>
      <w:lvlJc w:val="left"/>
      <w:rPr>
        <w:color w:val="3370FF"/>
      </w:rPr>
    </w:lvl>
  </w:abstractNum>
  <w:abstractNum w:abstractNumId="89">
    <w:nsid w:val="D7F9FE59"/>
    <w:multiLevelType w:val="singleLevel"/>
    <w:tmpl w:val="D7F9FE59"/>
    <w:lvl w:ilvl="0" w:tentative="0">
      <w:start w:val="0"/>
      <w:numFmt w:val="bullet"/>
      <w:lvlText w:val="￮"/>
      <w:lvlJc w:val="left"/>
      <w:rPr>
        <w:color w:val="3370FF"/>
      </w:rPr>
    </w:lvl>
  </w:abstractNum>
  <w:abstractNum w:abstractNumId="90">
    <w:nsid w:val="DAD3A854"/>
    <w:multiLevelType w:val="singleLevel"/>
    <w:tmpl w:val="DAD3A854"/>
    <w:lvl w:ilvl="0" w:tentative="0">
      <w:start w:val="0"/>
      <w:numFmt w:val="bullet"/>
      <w:lvlText w:val="￮"/>
      <w:lvlJc w:val="left"/>
      <w:rPr>
        <w:color w:val="3370FF"/>
      </w:rPr>
    </w:lvl>
  </w:abstractNum>
  <w:abstractNum w:abstractNumId="91">
    <w:nsid w:val="DAE62134"/>
    <w:multiLevelType w:val="singleLevel"/>
    <w:tmpl w:val="DAE62134"/>
    <w:lvl w:ilvl="0" w:tentative="0">
      <w:start w:val="1"/>
      <w:numFmt w:val="decimal"/>
      <w:lvlText w:val="%1."/>
      <w:lvlJc w:val="left"/>
      <w:rPr>
        <w:color w:val="3370FF"/>
      </w:rPr>
    </w:lvl>
  </w:abstractNum>
  <w:abstractNum w:abstractNumId="92">
    <w:nsid w:val="DAF63FD3"/>
    <w:multiLevelType w:val="singleLevel"/>
    <w:tmpl w:val="DAF63FD3"/>
    <w:lvl w:ilvl="0" w:tentative="0">
      <w:start w:val="5"/>
      <w:numFmt w:val="decimal"/>
      <w:lvlText w:val="%1."/>
      <w:lvlJc w:val="left"/>
      <w:rPr>
        <w:color w:val="3370FF"/>
      </w:rPr>
    </w:lvl>
  </w:abstractNum>
  <w:abstractNum w:abstractNumId="93">
    <w:nsid w:val="DCBA6B53"/>
    <w:multiLevelType w:val="singleLevel"/>
    <w:tmpl w:val="DCBA6B53"/>
    <w:lvl w:ilvl="0" w:tentative="0">
      <w:start w:val="0"/>
      <w:numFmt w:val="bullet"/>
      <w:lvlText w:val="￮"/>
      <w:lvlJc w:val="left"/>
      <w:rPr>
        <w:color w:val="3370FF"/>
      </w:rPr>
    </w:lvl>
  </w:abstractNum>
  <w:abstractNum w:abstractNumId="94">
    <w:nsid w:val="DD02F921"/>
    <w:multiLevelType w:val="singleLevel"/>
    <w:tmpl w:val="DD02F921"/>
    <w:lvl w:ilvl="0" w:tentative="0">
      <w:start w:val="21"/>
      <w:numFmt w:val="decimal"/>
      <w:lvlText w:val="%1."/>
      <w:lvlJc w:val="left"/>
      <w:rPr>
        <w:color w:val="3370FF"/>
      </w:rPr>
    </w:lvl>
  </w:abstractNum>
  <w:abstractNum w:abstractNumId="95">
    <w:nsid w:val="DD3DB379"/>
    <w:multiLevelType w:val="singleLevel"/>
    <w:tmpl w:val="DD3DB379"/>
    <w:lvl w:ilvl="0" w:tentative="0">
      <w:start w:val="23"/>
      <w:numFmt w:val="decimal"/>
      <w:lvlText w:val="%1."/>
      <w:lvlJc w:val="left"/>
      <w:rPr>
        <w:color w:val="3370FF"/>
      </w:rPr>
    </w:lvl>
  </w:abstractNum>
  <w:abstractNum w:abstractNumId="96">
    <w:nsid w:val="DD474A30"/>
    <w:multiLevelType w:val="singleLevel"/>
    <w:tmpl w:val="DD474A30"/>
    <w:lvl w:ilvl="0" w:tentative="0">
      <w:start w:val="24"/>
      <w:numFmt w:val="decimal"/>
      <w:lvlText w:val="%1."/>
      <w:lvlJc w:val="left"/>
      <w:rPr>
        <w:color w:val="3370FF"/>
      </w:rPr>
    </w:lvl>
  </w:abstractNum>
  <w:abstractNum w:abstractNumId="97">
    <w:nsid w:val="E0294EC7"/>
    <w:multiLevelType w:val="singleLevel"/>
    <w:tmpl w:val="E0294EC7"/>
    <w:lvl w:ilvl="0" w:tentative="0">
      <w:start w:val="0"/>
      <w:numFmt w:val="bullet"/>
      <w:lvlText w:val="￮"/>
      <w:lvlJc w:val="left"/>
      <w:rPr>
        <w:color w:val="3370FF"/>
      </w:rPr>
    </w:lvl>
  </w:abstractNum>
  <w:abstractNum w:abstractNumId="98">
    <w:nsid w:val="E093A4B0"/>
    <w:multiLevelType w:val="singleLevel"/>
    <w:tmpl w:val="E093A4B0"/>
    <w:lvl w:ilvl="0" w:tentative="0">
      <w:start w:val="0"/>
      <w:numFmt w:val="bullet"/>
      <w:lvlText w:val="￮"/>
      <w:lvlJc w:val="left"/>
      <w:rPr>
        <w:color w:val="3370FF"/>
      </w:rPr>
    </w:lvl>
  </w:abstractNum>
  <w:abstractNum w:abstractNumId="99">
    <w:nsid w:val="E43A772E"/>
    <w:multiLevelType w:val="singleLevel"/>
    <w:tmpl w:val="E43A772E"/>
    <w:lvl w:ilvl="0" w:tentative="0">
      <w:start w:val="0"/>
      <w:numFmt w:val="bullet"/>
      <w:lvlText w:val="￮"/>
      <w:lvlJc w:val="left"/>
      <w:rPr>
        <w:color w:val="3370FF"/>
      </w:rPr>
    </w:lvl>
  </w:abstractNum>
  <w:abstractNum w:abstractNumId="100">
    <w:nsid w:val="E4D85DB5"/>
    <w:multiLevelType w:val="singleLevel"/>
    <w:tmpl w:val="E4D85DB5"/>
    <w:lvl w:ilvl="0" w:tentative="0">
      <w:start w:val="22"/>
      <w:numFmt w:val="decimal"/>
      <w:lvlText w:val="%1."/>
      <w:lvlJc w:val="left"/>
      <w:rPr>
        <w:color w:val="3370FF"/>
      </w:rPr>
    </w:lvl>
  </w:abstractNum>
  <w:abstractNum w:abstractNumId="101">
    <w:nsid w:val="E504947C"/>
    <w:multiLevelType w:val="singleLevel"/>
    <w:tmpl w:val="E504947C"/>
    <w:lvl w:ilvl="0" w:tentative="0">
      <w:start w:val="0"/>
      <w:numFmt w:val="bullet"/>
      <w:lvlText w:val="￮"/>
      <w:lvlJc w:val="left"/>
      <w:rPr>
        <w:color w:val="3370FF"/>
      </w:rPr>
    </w:lvl>
  </w:abstractNum>
  <w:abstractNum w:abstractNumId="102">
    <w:nsid w:val="E52D9448"/>
    <w:multiLevelType w:val="singleLevel"/>
    <w:tmpl w:val="E52D9448"/>
    <w:lvl w:ilvl="0" w:tentative="0">
      <w:start w:val="2"/>
      <w:numFmt w:val="decimal"/>
      <w:lvlText w:val="%1."/>
      <w:lvlJc w:val="left"/>
      <w:rPr>
        <w:color w:val="3370FF"/>
      </w:rPr>
    </w:lvl>
  </w:abstractNum>
  <w:abstractNum w:abstractNumId="103">
    <w:nsid w:val="E6E98F67"/>
    <w:multiLevelType w:val="singleLevel"/>
    <w:tmpl w:val="E6E98F67"/>
    <w:lvl w:ilvl="0" w:tentative="0">
      <w:start w:val="23"/>
      <w:numFmt w:val="decimal"/>
      <w:lvlText w:val="%1."/>
      <w:lvlJc w:val="left"/>
      <w:rPr>
        <w:color w:val="3370FF"/>
      </w:rPr>
    </w:lvl>
  </w:abstractNum>
  <w:abstractNum w:abstractNumId="104">
    <w:nsid w:val="E7B27C5B"/>
    <w:multiLevelType w:val="singleLevel"/>
    <w:tmpl w:val="E7B27C5B"/>
    <w:lvl w:ilvl="0" w:tentative="0">
      <w:start w:val="0"/>
      <w:numFmt w:val="bullet"/>
      <w:lvlText w:val="￮"/>
      <w:lvlJc w:val="left"/>
      <w:rPr>
        <w:color w:val="3370FF"/>
      </w:rPr>
    </w:lvl>
  </w:abstractNum>
  <w:abstractNum w:abstractNumId="105">
    <w:nsid w:val="E93EBC56"/>
    <w:multiLevelType w:val="singleLevel"/>
    <w:tmpl w:val="E93EBC56"/>
    <w:lvl w:ilvl="0" w:tentative="0">
      <w:start w:val="0"/>
      <w:numFmt w:val="bullet"/>
      <w:lvlText w:val="￮"/>
      <w:lvlJc w:val="left"/>
      <w:rPr>
        <w:color w:val="3370FF"/>
      </w:rPr>
    </w:lvl>
  </w:abstractNum>
  <w:abstractNum w:abstractNumId="106">
    <w:nsid w:val="EA28CC15"/>
    <w:multiLevelType w:val="singleLevel"/>
    <w:tmpl w:val="EA28CC15"/>
    <w:lvl w:ilvl="0" w:tentative="0">
      <w:start w:val="0"/>
      <w:numFmt w:val="bullet"/>
      <w:lvlText w:val="￮"/>
      <w:lvlJc w:val="left"/>
      <w:rPr>
        <w:color w:val="3370FF"/>
      </w:rPr>
    </w:lvl>
  </w:abstractNum>
  <w:abstractNum w:abstractNumId="107">
    <w:nsid w:val="EFCECDC7"/>
    <w:multiLevelType w:val="singleLevel"/>
    <w:tmpl w:val="EFCECDC7"/>
    <w:lvl w:ilvl="0" w:tentative="0">
      <w:start w:val="13"/>
      <w:numFmt w:val="decimal"/>
      <w:lvlText w:val="%1."/>
      <w:lvlJc w:val="left"/>
      <w:rPr>
        <w:color w:val="3370FF"/>
      </w:rPr>
    </w:lvl>
  </w:abstractNum>
  <w:abstractNum w:abstractNumId="108">
    <w:nsid w:val="F066642F"/>
    <w:multiLevelType w:val="singleLevel"/>
    <w:tmpl w:val="F066642F"/>
    <w:lvl w:ilvl="0" w:tentative="0">
      <w:start w:val="0"/>
      <w:numFmt w:val="bullet"/>
      <w:lvlText w:val="￮"/>
      <w:lvlJc w:val="left"/>
      <w:rPr>
        <w:color w:val="3370FF"/>
      </w:rPr>
    </w:lvl>
  </w:abstractNum>
  <w:abstractNum w:abstractNumId="109">
    <w:nsid w:val="F0E89278"/>
    <w:multiLevelType w:val="singleLevel"/>
    <w:tmpl w:val="F0E89278"/>
    <w:lvl w:ilvl="0" w:tentative="0">
      <w:start w:val="0"/>
      <w:numFmt w:val="bullet"/>
      <w:lvlText w:val="￮"/>
      <w:lvlJc w:val="left"/>
      <w:rPr>
        <w:color w:val="3370FF"/>
      </w:rPr>
    </w:lvl>
  </w:abstractNum>
  <w:abstractNum w:abstractNumId="110">
    <w:nsid w:val="F1FCDEFA"/>
    <w:multiLevelType w:val="singleLevel"/>
    <w:tmpl w:val="F1FCDEFA"/>
    <w:lvl w:ilvl="0" w:tentative="0">
      <w:start w:val="5"/>
      <w:numFmt w:val="decimal"/>
      <w:lvlText w:val="%1."/>
      <w:lvlJc w:val="left"/>
      <w:rPr>
        <w:color w:val="3370FF"/>
      </w:rPr>
    </w:lvl>
  </w:abstractNum>
  <w:abstractNum w:abstractNumId="111">
    <w:nsid w:val="F237ACA1"/>
    <w:multiLevelType w:val="singleLevel"/>
    <w:tmpl w:val="F237ACA1"/>
    <w:lvl w:ilvl="0" w:tentative="0">
      <w:start w:val="4"/>
      <w:numFmt w:val="decimal"/>
      <w:lvlText w:val="%1."/>
      <w:lvlJc w:val="left"/>
      <w:rPr>
        <w:color w:val="3370FF"/>
      </w:rPr>
    </w:lvl>
  </w:abstractNum>
  <w:abstractNum w:abstractNumId="112">
    <w:nsid w:val="F2A81E1A"/>
    <w:multiLevelType w:val="singleLevel"/>
    <w:tmpl w:val="F2A81E1A"/>
    <w:lvl w:ilvl="0" w:tentative="0">
      <w:start w:val="0"/>
      <w:numFmt w:val="bullet"/>
      <w:lvlText w:val="￮"/>
      <w:lvlJc w:val="left"/>
      <w:rPr>
        <w:color w:val="3370FF"/>
      </w:rPr>
    </w:lvl>
  </w:abstractNum>
  <w:abstractNum w:abstractNumId="113">
    <w:nsid w:val="F30FC083"/>
    <w:multiLevelType w:val="singleLevel"/>
    <w:tmpl w:val="F30FC083"/>
    <w:lvl w:ilvl="0" w:tentative="0">
      <w:start w:val="0"/>
      <w:numFmt w:val="bullet"/>
      <w:lvlText w:val="￮"/>
      <w:lvlJc w:val="left"/>
      <w:rPr>
        <w:color w:val="3370FF"/>
      </w:rPr>
    </w:lvl>
  </w:abstractNum>
  <w:abstractNum w:abstractNumId="114">
    <w:nsid w:val="F3A33954"/>
    <w:multiLevelType w:val="singleLevel"/>
    <w:tmpl w:val="F3A33954"/>
    <w:lvl w:ilvl="0" w:tentative="0">
      <w:start w:val="0"/>
      <w:numFmt w:val="bullet"/>
      <w:lvlText w:val="￮"/>
      <w:lvlJc w:val="left"/>
      <w:rPr>
        <w:color w:val="3370FF"/>
      </w:rPr>
    </w:lvl>
  </w:abstractNum>
  <w:abstractNum w:abstractNumId="115">
    <w:nsid w:val="F411B296"/>
    <w:multiLevelType w:val="singleLevel"/>
    <w:tmpl w:val="F411B296"/>
    <w:lvl w:ilvl="0" w:tentative="0">
      <w:start w:val="25"/>
      <w:numFmt w:val="decimal"/>
      <w:lvlText w:val="%1."/>
      <w:lvlJc w:val="left"/>
      <w:rPr>
        <w:color w:val="3370FF"/>
      </w:rPr>
    </w:lvl>
  </w:abstractNum>
  <w:abstractNum w:abstractNumId="116">
    <w:nsid w:val="F46CCC20"/>
    <w:multiLevelType w:val="singleLevel"/>
    <w:tmpl w:val="F46CCC20"/>
    <w:lvl w:ilvl="0" w:tentative="0">
      <w:start w:val="0"/>
      <w:numFmt w:val="bullet"/>
      <w:lvlText w:val="￮"/>
      <w:lvlJc w:val="left"/>
      <w:rPr>
        <w:color w:val="3370FF"/>
      </w:rPr>
    </w:lvl>
  </w:abstractNum>
  <w:abstractNum w:abstractNumId="117">
    <w:nsid w:val="F4A942FE"/>
    <w:multiLevelType w:val="singleLevel"/>
    <w:tmpl w:val="F4A942FE"/>
    <w:lvl w:ilvl="0" w:tentative="0">
      <w:start w:val="0"/>
      <w:numFmt w:val="bullet"/>
      <w:lvlText w:val="￮"/>
      <w:lvlJc w:val="left"/>
      <w:rPr>
        <w:color w:val="3370FF"/>
      </w:rPr>
    </w:lvl>
  </w:abstractNum>
  <w:abstractNum w:abstractNumId="118">
    <w:nsid w:val="F4B5D9F5"/>
    <w:multiLevelType w:val="singleLevel"/>
    <w:tmpl w:val="F4B5D9F5"/>
    <w:lvl w:ilvl="0" w:tentative="0">
      <w:start w:val="0"/>
      <w:numFmt w:val="bullet"/>
      <w:lvlText w:val="￮"/>
      <w:lvlJc w:val="left"/>
      <w:rPr>
        <w:color w:val="3370FF"/>
      </w:rPr>
    </w:lvl>
  </w:abstractNum>
  <w:abstractNum w:abstractNumId="119">
    <w:nsid w:val="F585BF25"/>
    <w:multiLevelType w:val="singleLevel"/>
    <w:tmpl w:val="F585BF25"/>
    <w:lvl w:ilvl="0" w:tentative="0">
      <w:start w:val="0"/>
      <w:numFmt w:val="bullet"/>
      <w:lvlText w:val="￮"/>
      <w:lvlJc w:val="left"/>
      <w:rPr>
        <w:color w:val="3370FF"/>
      </w:rPr>
    </w:lvl>
  </w:abstractNum>
  <w:abstractNum w:abstractNumId="120">
    <w:nsid w:val="F689643B"/>
    <w:multiLevelType w:val="singleLevel"/>
    <w:tmpl w:val="F689643B"/>
    <w:lvl w:ilvl="0" w:tentative="0">
      <w:start w:val="0"/>
      <w:numFmt w:val="bullet"/>
      <w:lvlText w:val="￮"/>
      <w:lvlJc w:val="left"/>
      <w:rPr>
        <w:color w:val="3370FF"/>
      </w:rPr>
    </w:lvl>
  </w:abstractNum>
  <w:abstractNum w:abstractNumId="121">
    <w:nsid w:val="F7735DC9"/>
    <w:multiLevelType w:val="singleLevel"/>
    <w:tmpl w:val="F7735DC9"/>
    <w:lvl w:ilvl="0" w:tentative="0">
      <w:start w:val="0"/>
      <w:numFmt w:val="bullet"/>
      <w:lvlText w:val="￮"/>
      <w:lvlJc w:val="left"/>
      <w:rPr>
        <w:color w:val="3370FF"/>
      </w:rPr>
    </w:lvl>
  </w:abstractNum>
  <w:abstractNum w:abstractNumId="122">
    <w:nsid w:val="F8949042"/>
    <w:multiLevelType w:val="singleLevel"/>
    <w:tmpl w:val="F8949042"/>
    <w:lvl w:ilvl="0" w:tentative="0">
      <w:start w:val="13"/>
      <w:numFmt w:val="decimal"/>
      <w:lvlText w:val="%1."/>
      <w:lvlJc w:val="left"/>
      <w:rPr>
        <w:color w:val="3370FF"/>
      </w:rPr>
    </w:lvl>
  </w:abstractNum>
  <w:abstractNum w:abstractNumId="123">
    <w:nsid w:val="F9718D3C"/>
    <w:multiLevelType w:val="singleLevel"/>
    <w:tmpl w:val="F9718D3C"/>
    <w:lvl w:ilvl="0" w:tentative="0">
      <w:start w:val="0"/>
      <w:numFmt w:val="bullet"/>
      <w:lvlText w:val="￮"/>
      <w:lvlJc w:val="left"/>
      <w:rPr>
        <w:color w:val="3370FF"/>
      </w:rPr>
    </w:lvl>
  </w:abstractNum>
  <w:abstractNum w:abstractNumId="124">
    <w:nsid w:val="F97CED97"/>
    <w:multiLevelType w:val="singleLevel"/>
    <w:tmpl w:val="F97CED97"/>
    <w:lvl w:ilvl="0" w:tentative="0">
      <w:start w:val="0"/>
      <w:numFmt w:val="bullet"/>
      <w:lvlText w:val="￮"/>
      <w:lvlJc w:val="left"/>
      <w:rPr>
        <w:color w:val="3370FF"/>
      </w:rPr>
    </w:lvl>
  </w:abstractNum>
  <w:abstractNum w:abstractNumId="125">
    <w:nsid w:val="FCC85EE2"/>
    <w:multiLevelType w:val="singleLevel"/>
    <w:tmpl w:val="FCC85EE2"/>
    <w:lvl w:ilvl="0" w:tentative="0">
      <w:start w:val="0"/>
      <w:numFmt w:val="bullet"/>
      <w:lvlText w:val="￮"/>
      <w:lvlJc w:val="left"/>
      <w:rPr>
        <w:color w:val="3370FF"/>
      </w:rPr>
    </w:lvl>
  </w:abstractNum>
  <w:abstractNum w:abstractNumId="126">
    <w:nsid w:val="FEC2EA36"/>
    <w:multiLevelType w:val="singleLevel"/>
    <w:tmpl w:val="FEC2EA36"/>
    <w:lvl w:ilvl="0" w:tentative="0">
      <w:start w:val="0"/>
      <w:numFmt w:val="bullet"/>
      <w:lvlText w:val="￮"/>
      <w:lvlJc w:val="left"/>
      <w:rPr>
        <w:color w:val="3370FF"/>
      </w:rPr>
    </w:lvl>
  </w:abstractNum>
  <w:abstractNum w:abstractNumId="127">
    <w:nsid w:val="0053208E"/>
    <w:multiLevelType w:val="singleLevel"/>
    <w:tmpl w:val="0053208E"/>
    <w:lvl w:ilvl="0" w:tentative="0">
      <w:start w:val="1"/>
      <w:numFmt w:val="decimal"/>
      <w:lvlText w:val="%1."/>
      <w:lvlJc w:val="left"/>
      <w:rPr>
        <w:color w:val="3370FF"/>
      </w:rPr>
    </w:lvl>
  </w:abstractNum>
  <w:abstractNum w:abstractNumId="128">
    <w:nsid w:val="01836A6D"/>
    <w:multiLevelType w:val="singleLevel"/>
    <w:tmpl w:val="01836A6D"/>
    <w:lvl w:ilvl="0" w:tentative="0">
      <w:start w:val="0"/>
      <w:numFmt w:val="bullet"/>
      <w:lvlText w:val="￮"/>
      <w:lvlJc w:val="left"/>
      <w:rPr>
        <w:color w:val="3370FF"/>
      </w:rPr>
    </w:lvl>
  </w:abstractNum>
  <w:abstractNum w:abstractNumId="129">
    <w:nsid w:val="01D7E1C7"/>
    <w:multiLevelType w:val="singleLevel"/>
    <w:tmpl w:val="01D7E1C7"/>
    <w:lvl w:ilvl="0" w:tentative="0">
      <w:start w:val="0"/>
      <w:numFmt w:val="bullet"/>
      <w:lvlText w:val="￮"/>
      <w:lvlJc w:val="left"/>
      <w:rPr>
        <w:color w:val="3370FF"/>
      </w:rPr>
    </w:lvl>
  </w:abstractNum>
  <w:abstractNum w:abstractNumId="130">
    <w:nsid w:val="0248C179"/>
    <w:multiLevelType w:val="singleLevel"/>
    <w:tmpl w:val="0248C179"/>
    <w:lvl w:ilvl="0" w:tentative="0">
      <w:start w:val="0"/>
      <w:numFmt w:val="bullet"/>
      <w:lvlText w:val="￮"/>
      <w:lvlJc w:val="left"/>
      <w:rPr>
        <w:color w:val="3370FF"/>
      </w:rPr>
    </w:lvl>
  </w:abstractNum>
  <w:abstractNum w:abstractNumId="131">
    <w:nsid w:val="0258E135"/>
    <w:multiLevelType w:val="singleLevel"/>
    <w:tmpl w:val="0258E135"/>
    <w:lvl w:ilvl="0" w:tentative="0">
      <w:start w:val="5"/>
      <w:numFmt w:val="decimal"/>
      <w:lvlText w:val="%1."/>
      <w:lvlJc w:val="left"/>
      <w:rPr>
        <w:color w:val="3370FF"/>
      </w:rPr>
    </w:lvl>
  </w:abstractNum>
  <w:abstractNum w:abstractNumId="132">
    <w:nsid w:val="025EB27A"/>
    <w:multiLevelType w:val="singleLevel"/>
    <w:tmpl w:val="025EB27A"/>
    <w:lvl w:ilvl="0" w:tentative="0">
      <w:start w:val="15"/>
      <w:numFmt w:val="decimal"/>
      <w:lvlText w:val="%1."/>
      <w:lvlJc w:val="left"/>
      <w:rPr>
        <w:color w:val="3370FF"/>
      </w:rPr>
    </w:lvl>
  </w:abstractNum>
  <w:abstractNum w:abstractNumId="133">
    <w:nsid w:val="03A63A41"/>
    <w:multiLevelType w:val="singleLevel"/>
    <w:tmpl w:val="03A63A41"/>
    <w:lvl w:ilvl="0" w:tentative="0">
      <w:start w:val="0"/>
      <w:numFmt w:val="bullet"/>
      <w:lvlText w:val="￮"/>
      <w:lvlJc w:val="left"/>
      <w:rPr>
        <w:color w:val="3370FF"/>
      </w:rPr>
    </w:lvl>
  </w:abstractNum>
  <w:abstractNum w:abstractNumId="134">
    <w:nsid w:val="03C240C0"/>
    <w:multiLevelType w:val="singleLevel"/>
    <w:tmpl w:val="03C240C0"/>
    <w:lvl w:ilvl="0" w:tentative="0">
      <w:start w:val="0"/>
      <w:numFmt w:val="bullet"/>
      <w:lvlText w:val="￮"/>
      <w:lvlJc w:val="left"/>
      <w:rPr>
        <w:color w:val="3370FF"/>
      </w:rPr>
    </w:lvl>
  </w:abstractNum>
  <w:abstractNum w:abstractNumId="135">
    <w:nsid w:val="03D62ECE"/>
    <w:multiLevelType w:val="singleLevel"/>
    <w:tmpl w:val="03D62ECE"/>
    <w:lvl w:ilvl="0" w:tentative="0">
      <w:start w:val="2"/>
      <w:numFmt w:val="decimal"/>
      <w:lvlText w:val="%1."/>
      <w:lvlJc w:val="left"/>
      <w:rPr>
        <w:color w:val="3370FF"/>
      </w:rPr>
    </w:lvl>
  </w:abstractNum>
  <w:abstractNum w:abstractNumId="136">
    <w:nsid w:val="03EF4B97"/>
    <w:multiLevelType w:val="singleLevel"/>
    <w:tmpl w:val="03EF4B97"/>
    <w:lvl w:ilvl="0" w:tentative="0">
      <w:start w:val="8"/>
      <w:numFmt w:val="decimal"/>
      <w:lvlText w:val="%1."/>
      <w:lvlJc w:val="left"/>
      <w:rPr>
        <w:color w:val="3370FF"/>
      </w:rPr>
    </w:lvl>
  </w:abstractNum>
  <w:abstractNum w:abstractNumId="137">
    <w:nsid w:val="0709FD3E"/>
    <w:multiLevelType w:val="singleLevel"/>
    <w:tmpl w:val="0709FD3E"/>
    <w:lvl w:ilvl="0" w:tentative="0">
      <w:start w:val="0"/>
      <w:numFmt w:val="bullet"/>
      <w:lvlText w:val="￮"/>
      <w:lvlJc w:val="left"/>
      <w:rPr>
        <w:color w:val="3370FF"/>
      </w:rPr>
    </w:lvl>
  </w:abstractNum>
  <w:abstractNum w:abstractNumId="138">
    <w:nsid w:val="07F2E950"/>
    <w:multiLevelType w:val="singleLevel"/>
    <w:tmpl w:val="07F2E950"/>
    <w:lvl w:ilvl="0" w:tentative="0">
      <w:start w:val="12"/>
      <w:numFmt w:val="decimal"/>
      <w:lvlText w:val="%1."/>
      <w:lvlJc w:val="left"/>
      <w:rPr>
        <w:color w:val="3370FF"/>
      </w:rPr>
    </w:lvl>
  </w:abstractNum>
  <w:abstractNum w:abstractNumId="139">
    <w:nsid w:val="07F5BCC3"/>
    <w:multiLevelType w:val="singleLevel"/>
    <w:tmpl w:val="07F5BCC3"/>
    <w:lvl w:ilvl="0" w:tentative="0">
      <w:start w:val="0"/>
      <w:numFmt w:val="bullet"/>
      <w:lvlText w:val="￮"/>
      <w:lvlJc w:val="left"/>
      <w:rPr>
        <w:color w:val="3370FF"/>
      </w:rPr>
    </w:lvl>
  </w:abstractNum>
  <w:abstractNum w:abstractNumId="140">
    <w:nsid w:val="0C0E1E13"/>
    <w:multiLevelType w:val="singleLevel"/>
    <w:tmpl w:val="0C0E1E13"/>
    <w:lvl w:ilvl="0" w:tentative="0">
      <w:start w:val="0"/>
      <w:numFmt w:val="bullet"/>
      <w:lvlText w:val="￮"/>
      <w:lvlJc w:val="left"/>
      <w:rPr>
        <w:color w:val="3370FF"/>
      </w:rPr>
    </w:lvl>
  </w:abstractNum>
  <w:abstractNum w:abstractNumId="141">
    <w:nsid w:val="0CCB9E98"/>
    <w:multiLevelType w:val="singleLevel"/>
    <w:tmpl w:val="0CCB9E98"/>
    <w:lvl w:ilvl="0" w:tentative="0">
      <w:start w:val="2"/>
      <w:numFmt w:val="decimal"/>
      <w:lvlText w:val="%1."/>
      <w:lvlJc w:val="left"/>
      <w:rPr>
        <w:color w:val="3370FF"/>
      </w:rPr>
    </w:lvl>
  </w:abstractNum>
  <w:abstractNum w:abstractNumId="142">
    <w:nsid w:val="0CEF100B"/>
    <w:multiLevelType w:val="singleLevel"/>
    <w:tmpl w:val="0CEF100B"/>
    <w:lvl w:ilvl="0" w:tentative="0">
      <w:start w:val="0"/>
      <w:numFmt w:val="bullet"/>
      <w:lvlText w:val="￮"/>
      <w:lvlJc w:val="left"/>
      <w:rPr>
        <w:color w:val="3370FF"/>
      </w:rPr>
    </w:lvl>
  </w:abstractNum>
  <w:abstractNum w:abstractNumId="143">
    <w:nsid w:val="0DC629B0"/>
    <w:multiLevelType w:val="singleLevel"/>
    <w:tmpl w:val="0DC629B0"/>
    <w:lvl w:ilvl="0" w:tentative="0">
      <w:start w:val="0"/>
      <w:numFmt w:val="bullet"/>
      <w:lvlText w:val="￮"/>
      <w:lvlJc w:val="left"/>
      <w:rPr>
        <w:color w:val="3370FF"/>
      </w:rPr>
    </w:lvl>
  </w:abstractNum>
  <w:abstractNum w:abstractNumId="144">
    <w:nsid w:val="0E640482"/>
    <w:multiLevelType w:val="singleLevel"/>
    <w:tmpl w:val="0E640482"/>
    <w:lvl w:ilvl="0" w:tentative="0">
      <w:start w:val="0"/>
      <w:numFmt w:val="bullet"/>
      <w:lvlText w:val="￮"/>
      <w:lvlJc w:val="left"/>
      <w:rPr>
        <w:color w:val="3370FF"/>
      </w:rPr>
    </w:lvl>
  </w:abstractNum>
  <w:abstractNum w:abstractNumId="145">
    <w:nsid w:val="0F929F01"/>
    <w:multiLevelType w:val="singleLevel"/>
    <w:tmpl w:val="0F929F01"/>
    <w:lvl w:ilvl="0" w:tentative="0">
      <w:start w:val="3"/>
      <w:numFmt w:val="decimal"/>
      <w:lvlText w:val="%1."/>
      <w:lvlJc w:val="left"/>
      <w:rPr>
        <w:color w:val="3370FF"/>
      </w:rPr>
    </w:lvl>
  </w:abstractNum>
  <w:abstractNum w:abstractNumId="146">
    <w:nsid w:val="0F9F9CCA"/>
    <w:multiLevelType w:val="singleLevel"/>
    <w:tmpl w:val="0F9F9CCA"/>
    <w:lvl w:ilvl="0" w:tentative="0">
      <w:start w:val="0"/>
      <w:numFmt w:val="bullet"/>
      <w:lvlText w:val="￮"/>
      <w:lvlJc w:val="left"/>
      <w:rPr>
        <w:color w:val="3370FF"/>
      </w:rPr>
    </w:lvl>
  </w:abstractNum>
  <w:abstractNum w:abstractNumId="147">
    <w:nsid w:val="10D591E5"/>
    <w:multiLevelType w:val="singleLevel"/>
    <w:tmpl w:val="10D591E5"/>
    <w:lvl w:ilvl="0" w:tentative="0">
      <w:start w:val="0"/>
      <w:numFmt w:val="bullet"/>
      <w:lvlText w:val="￮"/>
      <w:lvlJc w:val="left"/>
      <w:rPr>
        <w:color w:val="3370FF"/>
      </w:rPr>
    </w:lvl>
  </w:abstractNum>
  <w:abstractNum w:abstractNumId="148">
    <w:nsid w:val="10F0DB0B"/>
    <w:multiLevelType w:val="singleLevel"/>
    <w:tmpl w:val="10F0DB0B"/>
    <w:lvl w:ilvl="0" w:tentative="0">
      <w:start w:val="0"/>
      <w:numFmt w:val="bullet"/>
      <w:lvlText w:val="￮"/>
      <w:lvlJc w:val="left"/>
      <w:rPr>
        <w:color w:val="3370FF"/>
      </w:rPr>
    </w:lvl>
  </w:abstractNum>
  <w:abstractNum w:abstractNumId="149">
    <w:nsid w:val="12EADF99"/>
    <w:multiLevelType w:val="singleLevel"/>
    <w:tmpl w:val="12EADF99"/>
    <w:lvl w:ilvl="0" w:tentative="0">
      <w:start w:val="4"/>
      <w:numFmt w:val="decimal"/>
      <w:lvlText w:val="%1."/>
      <w:lvlJc w:val="left"/>
      <w:rPr>
        <w:color w:val="3370FF"/>
      </w:rPr>
    </w:lvl>
  </w:abstractNum>
  <w:abstractNum w:abstractNumId="150">
    <w:nsid w:val="13660E3F"/>
    <w:multiLevelType w:val="singleLevel"/>
    <w:tmpl w:val="13660E3F"/>
    <w:lvl w:ilvl="0" w:tentative="0">
      <w:start w:val="0"/>
      <w:numFmt w:val="bullet"/>
      <w:lvlText w:val="￮"/>
      <w:lvlJc w:val="left"/>
      <w:rPr>
        <w:color w:val="3370FF"/>
      </w:rPr>
    </w:lvl>
  </w:abstractNum>
  <w:abstractNum w:abstractNumId="151">
    <w:nsid w:val="1450273B"/>
    <w:multiLevelType w:val="singleLevel"/>
    <w:tmpl w:val="1450273B"/>
    <w:lvl w:ilvl="0" w:tentative="0">
      <w:start w:val="0"/>
      <w:numFmt w:val="bullet"/>
      <w:lvlText w:val="￮"/>
      <w:lvlJc w:val="left"/>
      <w:rPr>
        <w:color w:val="3370FF"/>
      </w:rPr>
    </w:lvl>
  </w:abstractNum>
  <w:abstractNum w:abstractNumId="152">
    <w:nsid w:val="1483906D"/>
    <w:multiLevelType w:val="singleLevel"/>
    <w:tmpl w:val="1483906D"/>
    <w:lvl w:ilvl="0" w:tentative="0">
      <w:start w:val="0"/>
      <w:numFmt w:val="bullet"/>
      <w:lvlText w:val="￮"/>
      <w:lvlJc w:val="left"/>
      <w:rPr>
        <w:color w:val="3370FF"/>
      </w:rPr>
    </w:lvl>
  </w:abstractNum>
  <w:abstractNum w:abstractNumId="153">
    <w:nsid w:val="17371721"/>
    <w:multiLevelType w:val="singleLevel"/>
    <w:tmpl w:val="17371721"/>
    <w:lvl w:ilvl="0" w:tentative="0">
      <w:start w:val="17"/>
      <w:numFmt w:val="decimal"/>
      <w:lvlText w:val="%1."/>
      <w:lvlJc w:val="left"/>
      <w:rPr>
        <w:color w:val="3370FF"/>
      </w:rPr>
    </w:lvl>
  </w:abstractNum>
  <w:abstractNum w:abstractNumId="154">
    <w:nsid w:val="18F74015"/>
    <w:multiLevelType w:val="singleLevel"/>
    <w:tmpl w:val="18F74015"/>
    <w:lvl w:ilvl="0" w:tentative="0">
      <w:start w:val="0"/>
      <w:numFmt w:val="bullet"/>
      <w:lvlText w:val="￮"/>
      <w:lvlJc w:val="left"/>
      <w:rPr>
        <w:color w:val="3370FF"/>
      </w:rPr>
    </w:lvl>
  </w:abstractNum>
  <w:abstractNum w:abstractNumId="155">
    <w:nsid w:val="192B173A"/>
    <w:multiLevelType w:val="singleLevel"/>
    <w:tmpl w:val="192B173A"/>
    <w:lvl w:ilvl="0" w:tentative="0">
      <w:start w:val="0"/>
      <w:numFmt w:val="bullet"/>
      <w:lvlText w:val="￮"/>
      <w:lvlJc w:val="left"/>
      <w:rPr>
        <w:color w:val="3370FF"/>
      </w:rPr>
    </w:lvl>
  </w:abstractNum>
  <w:abstractNum w:abstractNumId="156">
    <w:nsid w:val="1ACDE60F"/>
    <w:multiLevelType w:val="singleLevel"/>
    <w:tmpl w:val="1ACDE60F"/>
    <w:lvl w:ilvl="0" w:tentative="0">
      <w:start w:val="5"/>
      <w:numFmt w:val="decimal"/>
      <w:lvlText w:val="%1."/>
      <w:lvlJc w:val="left"/>
      <w:rPr>
        <w:color w:val="3370FF"/>
      </w:rPr>
    </w:lvl>
  </w:abstractNum>
  <w:abstractNum w:abstractNumId="157">
    <w:nsid w:val="1AD50295"/>
    <w:multiLevelType w:val="singleLevel"/>
    <w:tmpl w:val="1AD50295"/>
    <w:lvl w:ilvl="0" w:tentative="0">
      <w:start w:val="0"/>
      <w:numFmt w:val="bullet"/>
      <w:lvlText w:val="￮"/>
      <w:lvlJc w:val="left"/>
      <w:rPr>
        <w:color w:val="3370FF"/>
      </w:rPr>
    </w:lvl>
  </w:abstractNum>
  <w:abstractNum w:abstractNumId="158">
    <w:nsid w:val="1B3FCE26"/>
    <w:multiLevelType w:val="singleLevel"/>
    <w:tmpl w:val="1B3FCE26"/>
    <w:lvl w:ilvl="0" w:tentative="0">
      <w:start w:val="0"/>
      <w:numFmt w:val="bullet"/>
      <w:lvlText w:val="￮"/>
      <w:lvlJc w:val="left"/>
      <w:rPr>
        <w:color w:val="3370FF"/>
      </w:rPr>
    </w:lvl>
  </w:abstractNum>
  <w:abstractNum w:abstractNumId="159">
    <w:nsid w:val="1BCBBCF0"/>
    <w:multiLevelType w:val="singleLevel"/>
    <w:tmpl w:val="1BCBBCF0"/>
    <w:lvl w:ilvl="0" w:tentative="0">
      <w:start w:val="4"/>
      <w:numFmt w:val="decimal"/>
      <w:lvlText w:val="%1."/>
      <w:lvlJc w:val="left"/>
      <w:rPr>
        <w:color w:val="3370FF"/>
      </w:rPr>
    </w:lvl>
  </w:abstractNum>
  <w:abstractNum w:abstractNumId="160">
    <w:nsid w:val="1C01D09A"/>
    <w:multiLevelType w:val="singleLevel"/>
    <w:tmpl w:val="1C01D09A"/>
    <w:lvl w:ilvl="0" w:tentative="0">
      <w:start w:val="0"/>
      <w:numFmt w:val="bullet"/>
      <w:lvlText w:val="￮"/>
      <w:lvlJc w:val="left"/>
      <w:rPr>
        <w:color w:val="3370FF"/>
      </w:rPr>
    </w:lvl>
  </w:abstractNum>
  <w:abstractNum w:abstractNumId="161">
    <w:nsid w:val="1C257C7B"/>
    <w:multiLevelType w:val="singleLevel"/>
    <w:tmpl w:val="1C257C7B"/>
    <w:lvl w:ilvl="0" w:tentative="0">
      <w:start w:val="0"/>
      <w:numFmt w:val="bullet"/>
      <w:lvlText w:val="￮"/>
      <w:lvlJc w:val="left"/>
      <w:rPr>
        <w:color w:val="3370FF"/>
      </w:rPr>
    </w:lvl>
  </w:abstractNum>
  <w:abstractNum w:abstractNumId="162">
    <w:nsid w:val="1DEB737C"/>
    <w:multiLevelType w:val="singleLevel"/>
    <w:tmpl w:val="1DEB737C"/>
    <w:lvl w:ilvl="0" w:tentative="0">
      <w:start w:val="21"/>
      <w:numFmt w:val="decimal"/>
      <w:lvlText w:val="%1."/>
      <w:lvlJc w:val="left"/>
      <w:rPr>
        <w:color w:val="3370FF"/>
      </w:rPr>
    </w:lvl>
  </w:abstractNum>
  <w:abstractNum w:abstractNumId="163">
    <w:nsid w:val="2007DCFD"/>
    <w:multiLevelType w:val="singleLevel"/>
    <w:tmpl w:val="2007DCFD"/>
    <w:lvl w:ilvl="0" w:tentative="0">
      <w:start w:val="0"/>
      <w:numFmt w:val="bullet"/>
      <w:lvlText w:val="￮"/>
      <w:lvlJc w:val="left"/>
      <w:rPr>
        <w:color w:val="3370FF"/>
      </w:rPr>
    </w:lvl>
  </w:abstractNum>
  <w:abstractNum w:abstractNumId="164">
    <w:nsid w:val="21B3B1B1"/>
    <w:multiLevelType w:val="singleLevel"/>
    <w:tmpl w:val="21B3B1B1"/>
    <w:lvl w:ilvl="0" w:tentative="0">
      <w:start w:val="0"/>
      <w:numFmt w:val="bullet"/>
      <w:lvlText w:val="￮"/>
      <w:lvlJc w:val="left"/>
      <w:rPr>
        <w:color w:val="3370FF"/>
      </w:rPr>
    </w:lvl>
  </w:abstractNum>
  <w:abstractNum w:abstractNumId="165">
    <w:nsid w:val="227C9188"/>
    <w:multiLevelType w:val="singleLevel"/>
    <w:tmpl w:val="227C9188"/>
    <w:lvl w:ilvl="0" w:tentative="0">
      <w:start w:val="0"/>
      <w:numFmt w:val="bullet"/>
      <w:lvlText w:val="￮"/>
      <w:lvlJc w:val="left"/>
      <w:rPr>
        <w:color w:val="3370FF"/>
      </w:rPr>
    </w:lvl>
  </w:abstractNum>
  <w:abstractNum w:abstractNumId="166">
    <w:nsid w:val="23E97754"/>
    <w:multiLevelType w:val="singleLevel"/>
    <w:tmpl w:val="23E97754"/>
    <w:lvl w:ilvl="0" w:tentative="0">
      <w:start w:val="0"/>
      <w:numFmt w:val="bullet"/>
      <w:lvlText w:val="￮"/>
      <w:lvlJc w:val="left"/>
      <w:rPr>
        <w:color w:val="3370FF"/>
      </w:rPr>
    </w:lvl>
  </w:abstractNum>
  <w:abstractNum w:abstractNumId="167">
    <w:nsid w:val="243FCF68"/>
    <w:multiLevelType w:val="singleLevel"/>
    <w:tmpl w:val="243FCF68"/>
    <w:lvl w:ilvl="0" w:tentative="0">
      <w:start w:val="0"/>
      <w:numFmt w:val="bullet"/>
      <w:lvlText w:val="￮"/>
      <w:lvlJc w:val="left"/>
      <w:rPr>
        <w:color w:val="3370FF"/>
      </w:rPr>
    </w:lvl>
  </w:abstractNum>
  <w:abstractNum w:abstractNumId="168">
    <w:nsid w:val="2470EC97"/>
    <w:multiLevelType w:val="singleLevel"/>
    <w:tmpl w:val="2470EC97"/>
    <w:lvl w:ilvl="0" w:tentative="0">
      <w:start w:val="4"/>
      <w:numFmt w:val="decimal"/>
      <w:lvlText w:val="%1."/>
      <w:lvlJc w:val="left"/>
      <w:rPr>
        <w:color w:val="3370FF"/>
      </w:rPr>
    </w:lvl>
  </w:abstractNum>
  <w:abstractNum w:abstractNumId="169">
    <w:nsid w:val="251342A6"/>
    <w:multiLevelType w:val="singleLevel"/>
    <w:tmpl w:val="251342A6"/>
    <w:lvl w:ilvl="0" w:tentative="0">
      <w:start w:val="0"/>
      <w:numFmt w:val="bullet"/>
      <w:lvlText w:val="￮"/>
      <w:lvlJc w:val="left"/>
      <w:rPr>
        <w:color w:val="3370FF"/>
      </w:rPr>
    </w:lvl>
  </w:abstractNum>
  <w:abstractNum w:abstractNumId="170">
    <w:nsid w:val="252BF6AB"/>
    <w:multiLevelType w:val="singleLevel"/>
    <w:tmpl w:val="252BF6AB"/>
    <w:lvl w:ilvl="0" w:tentative="0">
      <w:start w:val="0"/>
      <w:numFmt w:val="bullet"/>
      <w:lvlText w:val="￮"/>
      <w:lvlJc w:val="left"/>
      <w:rPr>
        <w:color w:val="3370FF"/>
      </w:rPr>
    </w:lvl>
  </w:abstractNum>
  <w:abstractNum w:abstractNumId="171">
    <w:nsid w:val="25B654F3"/>
    <w:multiLevelType w:val="singleLevel"/>
    <w:tmpl w:val="25B654F3"/>
    <w:lvl w:ilvl="0" w:tentative="0">
      <w:start w:val="0"/>
      <w:numFmt w:val="bullet"/>
      <w:lvlText w:val="￮"/>
      <w:lvlJc w:val="left"/>
      <w:rPr>
        <w:color w:val="3370FF"/>
      </w:rPr>
    </w:lvl>
  </w:abstractNum>
  <w:abstractNum w:abstractNumId="172">
    <w:nsid w:val="269945CE"/>
    <w:multiLevelType w:val="singleLevel"/>
    <w:tmpl w:val="269945CE"/>
    <w:lvl w:ilvl="0" w:tentative="0">
      <w:start w:val="0"/>
      <w:numFmt w:val="bullet"/>
      <w:lvlText w:val="￮"/>
      <w:lvlJc w:val="left"/>
      <w:rPr>
        <w:color w:val="3370FF"/>
      </w:rPr>
    </w:lvl>
  </w:abstractNum>
  <w:abstractNum w:abstractNumId="173">
    <w:nsid w:val="274D3D9B"/>
    <w:multiLevelType w:val="singleLevel"/>
    <w:tmpl w:val="274D3D9B"/>
    <w:lvl w:ilvl="0" w:tentative="0">
      <w:start w:val="0"/>
      <w:numFmt w:val="bullet"/>
      <w:lvlText w:val="￮"/>
      <w:lvlJc w:val="left"/>
      <w:rPr>
        <w:color w:val="3370FF"/>
      </w:rPr>
    </w:lvl>
  </w:abstractNum>
  <w:abstractNum w:abstractNumId="174">
    <w:nsid w:val="2A8F537B"/>
    <w:multiLevelType w:val="singleLevel"/>
    <w:tmpl w:val="2A8F537B"/>
    <w:lvl w:ilvl="0" w:tentative="0">
      <w:start w:val="3"/>
      <w:numFmt w:val="decimal"/>
      <w:lvlText w:val="%1."/>
      <w:lvlJc w:val="left"/>
      <w:rPr>
        <w:color w:val="3370FF"/>
      </w:rPr>
    </w:lvl>
  </w:abstractNum>
  <w:abstractNum w:abstractNumId="175">
    <w:nsid w:val="2B3F3F89"/>
    <w:multiLevelType w:val="singleLevel"/>
    <w:tmpl w:val="2B3F3F89"/>
    <w:lvl w:ilvl="0" w:tentative="0">
      <w:start w:val="5"/>
      <w:numFmt w:val="decimal"/>
      <w:lvlText w:val="%1."/>
      <w:lvlJc w:val="left"/>
      <w:rPr>
        <w:color w:val="3370FF"/>
      </w:rPr>
    </w:lvl>
  </w:abstractNum>
  <w:abstractNum w:abstractNumId="176">
    <w:nsid w:val="2C9424EE"/>
    <w:multiLevelType w:val="singleLevel"/>
    <w:tmpl w:val="2C9424EE"/>
    <w:lvl w:ilvl="0" w:tentative="0">
      <w:start w:val="9"/>
      <w:numFmt w:val="decimal"/>
      <w:lvlText w:val="%1."/>
      <w:lvlJc w:val="left"/>
      <w:rPr>
        <w:color w:val="3370FF"/>
      </w:rPr>
    </w:lvl>
  </w:abstractNum>
  <w:abstractNum w:abstractNumId="177">
    <w:nsid w:val="2F2D79CE"/>
    <w:multiLevelType w:val="singleLevel"/>
    <w:tmpl w:val="2F2D79CE"/>
    <w:lvl w:ilvl="0" w:tentative="0">
      <w:start w:val="2"/>
      <w:numFmt w:val="decimal"/>
      <w:lvlText w:val="%1."/>
      <w:lvlJc w:val="left"/>
      <w:rPr>
        <w:color w:val="3370FF"/>
      </w:rPr>
    </w:lvl>
  </w:abstractNum>
  <w:abstractNum w:abstractNumId="178">
    <w:nsid w:val="30A0AC00"/>
    <w:multiLevelType w:val="singleLevel"/>
    <w:tmpl w:val="30A0AC00"/>
    <w:lvl w:ilvl="0" w:tentative="0">
      <w:start w:val="5"/>
      <w:numFmt w:val="decimal"/>
      <w:lvlText w:val="%1."/>
      <w:lvlJc w:val="left"/>
      <w:rPr>
        <w:color w:val="3370FF"/>
      </w:rPr>
    </w:lvl>
  </w:abstractNum>
  <w:abstractNum w:abstractNumId="179">
    <w:nsid w:val="30FC5B15"/>
    <w:multiLevelType w:val="singleLevel"/>
    <w:tmpl w:val="30FC5B15"/>
    <w:lvl w:ilvl="0" w:tentative="0">
      <w:start w:val="0"/>
      <w:numFmt w:val="bullet"/>
      <w:lvlText w:val="￮"/>
      <w:lvlJc w:val="left"/>
      <w:rPr>
        <w:color w:val="3370FF"/>
      </w:rPr>
    </w:lvl>
  </w:abstractNum>
  <w:abstractNum w:abstractNumId="180">
    <w:nsid w:val="311F749C"/>
    <w:multiLevelType w:val="singleLevel"/>
    <w:tmpl w:val="311F749C"/>
    <w:lvl w:ilvl="0" w:tentative="0">
      <w:start w:val="7"/>
      <w:numFmt w:val="decimal"/>
      <w:lvlText w:val="%1."/>
      <w:lvlJc w:val="left"/>
      <w:rPr>
        <w:color w:val="3370FF"/>
      </w:rPr>
    </w:lvl>
  </w:abstractNum>
  <w:abstractNum w:abstractNumId="181">
    <w:nsid w:val="322D85CA"/>
    <w:multiLevelType w:val="singleLevel"/>
    <w:tmpl w:val="322D85CA"/>
    <w:lvl w:ilvl="0" w:tentative="0">
      <w:start w:val="1"/>
      <w:numFmt w:val="decimal"/>
      <w:lvlText w:val="%1."/>
      <w:lvlJc w:val="left"/>
      <w:rPr>
        <w:color w:val="3370FF"/>
      </w:rPr>
    </w:lvl>
  </w:abstractNum>
  <w:abstractNum w:abstractNumId="182">
    <w:nsid w:val="3287CD95"/>
    <w:multiLevelType w:val="singleLevel"/>
    <w:tmpl w:val="3287CD95"/>
    <w:lvl w:ilvl="0" w:tentative="0">
      <w:start w:val="24"/>
      <w:numFmt w:val="decimal"/>
      <w:lvlText w:val="%1."/>
      <w:lvlJc w:val="left"/>
      <w:rPr>
        <w:color w:val="3370FF"/>
      </w:rPr>
    </w:lvl>
  </w:abstractNum>
  <w:abstractNum w:abstractNumId="183">
    <w:nsid w:val="329A4FD1"/>
    <w:multiLevelType w:val="singleLevel"/>
    <w:tmpl w:val="329A4FD1"/>
    <w:lvl w:ilvl="0" w:tentative="0">
      <w:start w:val="0"/>
      <w:numFmt w:val="bullet"/>
      <w:lvlText w:val="￮"/>
      <w:lvlJc w:val="left"/>
      <w:rPr>
        <w:color w:val="3370FF"/>
      </w:rPr>
    </w:lvl>
  </w:abstractNum>
  <w:abstractNum w:abstractNumId="184">
    <w:nsid w:val="32A7AF2D"/>
    <w:multiLevelType w:val="singleLevel"/>
    <w:tmpl w:val="32A7AF2D"/>
    <w:lvl w:ilvl="0" w:tentative="0">
      <w:start w:val="2"/>
      <w:numFmt w:val="decimal"/>
      <w:lvlText w:val="%1."/>
      <w:lvlJc w:val="left"/>
      <w:rPr>
        <w:color w:val="3370FF"/>
      </w:rPr>
    </w:lvl>
  </w:abstractNum>
  <w:abstractNum w:abstractNumId="185">
    <w:nsid w:val="333E8B90"/>
    <w:multiLevelType w:val="singleLevel"/>
    <w:tmpl w:val="333E8B90"/>
    <w:lvl w:ilvl="0" w:tentative="0">
      <w:start w:val="0"/>
      <w:numFmt w:val="bullet"/>
      <w:lvlText w:val="￮"/>
      <w:lvlJc w:val="left"/>
      <w:rPr>
        <w:color w:val="3370FF"/>
      </w:rPr>
    </w:lvl>
  </w:abstractNum>
  <w:abstractNum w:abstractNumId="186">
    <w:nsid w:val="35E83B33"/>
    <w:multiLevelType w:val="singleLevel"/>
    <w:tmpl w:val="35E83B33"/>
    <w:lvl w:ilvl="0" w:tentative="0">
      <w:start w:val="0"/>
      <w:numFmt w:val="bullet"/>
      <w:lvlText w:val="￮"/>
      <w:lvlJc w:val="left"/>
      <w:rPr>
        <w:color w:val="3370FF"/>
      </w:rPr>
    </w:lvl>
  </w:abstractNum>
  <w:abstractNum w:abstractNumId="187">
    <w:nsid w:val="35ECE9CB"/>
    <w:multiLevelType w:val="singleLevel"/>
    <w:tmpl w:val="35ECE9CB"/>
    <w:lvl w:ilvl="0" w:tentative="0">
      <w:start w:val="0"/>
      <w:numFmt w:val="bullet"/>
      <w:lvlText w:val="￮"/>
      <w:lvlJc w:val="left"/>
      <w:rPr>
        <w:color w:val="3370FF"/>
      </w:rPr>
    </w:lvl>
  </w:abstractNum>
  <w:abstractNum w:abstractNumId="188">
    <w:nsid w:val="3664A4D1"/>
    <w:multiLevelType w:val="singleLevel"/>
    <w:tmpl w:val="3664A4D1"/>
    <w:lvl w:ilvl="0" w:tentative="0">
      <w:start w:val="4"/>
      <w:numFmt w:val="decimal"/>
      <w:lvlText w:val="%1."/>
      <w:lvlJc w:val="left"/>
      <w:rPr>
        <w:color w:val="3370FF"/>
      </w:rPr>
    </w:lvl>
  </w:abstractNum>
  <w:abstractNum w:abstractNumId="189">
    <w:nsid w:val="38EAC418"/>
    <w:multiLevelType w:val="singleLevel"/>
    <w:tmpl w:val="38EAC418"/>
    <w:lvl w:ilvl="0" w:tentative="0">
      <w:start w:val="0"/>
      <w:numFmt w:val="bullet"/>
      <w:lvlText w:val="￮"/>
      <w:lvlJc w:val="left"/>
      <w:rPr>
        <w:color w:val="3370FF"/>
      </w:rPr>
    </w:lvl>
  </w:abstractNum>
  <w:abstractNum w:abstractNumId="190">
    <w:nsid w:val="39A0D9AC"/>
    <w:multiLevelType w:val="singleLevel"/>
    <w:tmpl w:val="39A0D9AC"/>
    <w:lvl w:ilvl="0" w:tentative="0">
      <w:start w:val="0"/>
      <w:numFmt w:val="bullet"/>
      <w:lvlText w:val="￮"/>
      <w:lvlJc w:val="left"/>
      <w:rPr>
        <w:color w:val="3370FF"/>
      </w:rPr>
    </w:lvl>
  </w:abstractNum>
  <w:abstractNum w:abstractNumId="191">
    <w:nsid w:val="3A7FBA26"/>
    <w:multiLevelType w:val="singleLevel"/>
    <w:tmpl w:val="3A7FBA26"/>
    <w:lvl w:ilvl="0" w:tentative="0">
      <w:start w:val="0"/>
      <w:numFmt w:val="bullet"/>
      <w:lvlText w:val="￮"/>
      <w:lvlJc w:val="left"/>
      <w:rPr>
        <w:color w:val="3370FF"/>
      </w:rPr>
    </w:lvl>
  </w:abstractNum>
  <w:abstractNum w:abstractNumId="192">
    <w:nsid w:val="3B8127DF"/>
    <w:multiLevelType w:val="singleLevel"/>
    <w:tmpl w:val="3B8127DF"/>
    <w:lvl w:ilvl="0" w:tentative="0">
      <w:start w:val="0"/>
      <w:numFmt w:val="bullet"/>
      <w:lvlText w:val="￮"/>
      <w:lvlJc w:val="left"/>
      <w:rPr>
        <w:color w:val="3370FF"/>
      </w:rPr>
    </w:lvl>
  </w:abstractNum>
  <w:abstractNum w:abstractNumId="193">
    <w:nsid w:val="3D950AF9"/>
    <w:multiLevelType w:val="singleLevel"/>
    <w:tmpl w:val="3D950AF9"/>
    <w:lvl w:ilvl="0" w:tentative="0">
      <w:start w:val="3"/>
      <w:numFmt w:val="decimal"/>
      <w:lvlText w:val="%1."/>
      <w:lvlJc w:val="left"/>
      <w:rPr>
        <w:color w:val="3370FF"/>
      </w:rPr>
    </w:lvl>
  </w:abstractNum>
  <w:abstractNum w:abstractNumId="194">
    <w:nsid w:val="3FE315B6"/>
    <w:multiLevelType w:val="singleLevel"/>
    <w:tmpl w:val="3FE315B6"/>
    <w:lvl w:ilvl="0" w:tentative="0">
      <w:start w:val="0"/>
      <w:numFmt w:val="bullet"/>
      <w:lvlText w:val="￮"/>
      <w:lvlJc w:val="left"/>
      <w:rPr>
        <w:color w:val="3370FF"/>
      </w:rPr>
    </w:lvl>
  </w:abstractNum>
  <w:abstractNum w:abstractNumId="195">
    <w:nsid w:val="408860E8"/>
    <w:multiLevelType w:val="singleLevel"/>
    <w:tmpl w:val="408860E8"/>
    <w:lvl w:ilvl="0" w:tentative="0">
      <w:start w:val="0"/>
      <w:numFmt w:val="bullet"/>
      <w:lvlText w:val="￮"/>
      <w:lvlJc w:val="left"/>
      <w:rPr>
        <w:color w:val="3370FF"/>
      </w:rPr>
    </w:lvl>
  </w:abstractNum>
  <w:abstractNum w:abstractNumId="196">
    <w:nsid w:val="40B249F9"/>
    <w:multiLevelType w:val="singleLevel"/>
    <w:tmpl w:val="40B249F9"/>
    <w:lvl w:ilvl="0" w:tentative="0">
      <w:start w:val="3"/>
      <w:numFmt w:val="decimal"/>
      <w:lvlText w:val="%1."/>
      <w:lvlJc w:val="left"/>
      <w:rPr>
        <w:color w:val="3370FF"/>
      </w:rPr>
    </w:lvl>
  </w:abstractNum>
  <w:abstractNum w:abstractNumId="197">
    <w:nsid w:val="40F245EA"/>
    <w:multiLevelType w:val="singleLevel"/>
    <w:tmpl w:val="40F245EA"/>
    <w:lvl w:ilvl="0" w:tentative="0">
      <w:start w:val="1"/>
      <w:numFmt w:val="decimal"/>
      <w:lvlText w:val="%1."/>
      <w:lvlJc w:val="left"/>
      <w:rPr>
        <w:color w:val="3370FF"/>
      </w:rPr>
    </w:lvl>
  </w:abstractNum>
  <w:abstractNum w:abstractNumId="198">
    <w:nsid w:val="4258023A"/>
    <w:multiLevelType w:val="singleLevel"/>
    <w:tmpl w:val="4258023A"/>
    <w:lvl w:ilvl="0" w:tentative="0">
      <w:start w:val="0"/>
      <w:numFmt w:val="bullet"/>
      <w:lvlText w:val="￮"/>
      <w:lvlJc w:val="left"/>
      <w:rPr>
        <w:color w:val="3370FF"/>
      </w:rPr>
    </w:lvl>
  </w:abstractNum>
  <w:abstractNum w:abstractNumId="199">
    <w:nsid w:val="429CD0B5"/>
    <w:multiLevelType w:val="singleLevel"/>
    <w:tmpl w:val="429CD0B5"/>
    <w:lvl w:ilvl="0" w:tentative="0">
      <w:start w:val="0"/>
      <w:numFmt w:val="bullet"/>
      <w:lvlText w:val="￮"/>
      <w:lvlJc w:val="left"/>
      <w:rPr>
        <w:color w:val="3370FF"/>
      </w:rPr>
    </w:lvl>
  </w:abstractNum>
  <w:abstractNum w:abstractNumId="200">
    <w:nsid w:val="43D68054"/>
    <w:multiLevelType w:val="singleLevel"/>
    <w:tmpl w:val="43D68054"/>
    <w:lvl w:ilvl="0" w:tentative="0">
      <w:start w:val="2"/>
      <w:numFmt w:val="decimal"/>
      <w:lvlText w:val="%1."/>
      <w:lvlJc w:val="left"/>
      <w:rPr>
        <w:color w:val="3370FF"/>
      </w:rPr>
    </w:lvl>
  </w:abstractNum>
  <w:abstractNum w:abstractNumId="201">
    <w:nsid w:val="446EAEE1"/>
    <w:multiLevelType w:val="singleLevel"/>
    <w:tmpl w:val="446EAEE1"/>
    <w:lvl w:ilvl="0" w:tentative="0">
      <w:start w:val="19"/>
      <w:numFmt w:val="decimal"/>
      <w:lvlText w:val="%1."/>
      <w:lvlJc w:val="left"/>
      <w:rPr>
        <w:color w:val="3370FF"/>
      </w:rPr>
    </w:lvl>
  </w:abstractNum>
  <w:abstractNum w:abstractNumId="202">
    <w:nsid w:val="46A08BB8"/>
    <w:multiLevelType w:val="singleLevel"/>
    <w:tmpl w:val="46A08BB8"/>
    <w:lvl w:ilvl="0" w:tentative="0">
      <w:start w:val="0"/>
      <w:numFmt w:val="bullet"/>
      <w:lvlText w:val="￮"/>
      <w:lvlJc w:val="left"/>
      <w:rPr>
        <w:color w:val="3370FF"/>
      </w:rPr>
    </w:lvl>
  </w:abstractNum>
  <w:abstractNum w:abstractNumId="203">
    <w:nsid w:val="4A51D704"/>
    <w:multiLevelType w:val="singleLevel"/>
    <w:tmpl w:val="4A51D704"/>
    <w:lvl w:ilvl="0" w:tentative="0">
      <w:start w:val="0"/>
      <w:numFmt w:val="bullet"/>
      <w:lvlText w:val="￮"/>
      <w:lvlJc w:val="left"/>
      <w:rPr>
        <w:color w:val="3370FF"/>
      </w:rPr>
    </w:lvl>
  </w:abstractNum>
  <w:abstractNum w:abstractNumId="204">
    <w:nsid w:val="4AD1D84F"/>
    <w:multiLevelType w:val="singleLevel"/>
    <w:tmpl w:val="4AD1D84F"/>
    <w:lvl w:ilvl="0" w:tentative="0">
      <w:start w:val="0"/>
      <w:numFmt w:val="bullet"/>
      <w:lvlText w:val="￮"/>
      <w:lvlJc w:val="left"/>
      <w:rPr>
        <w:color w:val="3370FF"/>
      </w:rPr>
    </w:lvl>
  </w:abstractNum>
  <w:abstractNum w:abstractNumId="205">
    <w:nsid w:val="4C1BAE26"/>
    <w:multiLevelType w:val="singleLevel"/>
    <w:tmpl w:val="4C1BAE26"/>
    <w:lvl w:ilvl="0" w:tentative="0">
      <w:start w:val="0"/>
      <w:numFmt w:val="bullet"/>
      <w:lvlText w:val="￮"/>
      <w:lvlJc w:val="left"/>
      <w:rPr>
        <w:color w:val="3370FF"/>
      </w:rPr>
    </w:lvl>
  </w:abstractNum>
  <w:abstractNum w:abstractNumId="206">
    <w:nsid w:val="4C3D7A74"/>
    <w:multiLevelType w:val="singleLevel"/>
    <w:tmpl w:val="4C3D7A74"/>
    <w:lvl w:ilvl="0" w:tentative="0">
      <w:start w:val="0"/>
      <w:numFmt w:val="bullet"/>
      <w:lvlText w:val="￮"/>
      <w:lvlJc w:val="left"/>
      <w:rPr>
        <w:color w:val="3370FF"/>
      </w:rPr>
    </w:lvl>
  </w:abstractNum>
  <w:abstractNum w:abstractNumId="207">
    <w:nsid w:val="4CD1E351"/>
    <w:multiLevelType w:val="singleLevel"/>
    <w:tmpl w:val="4CD1E351"/>
    <w:lvl w:ilvl="0" w:tentative="0">
      <w:start w:val="0"/>
      <w:numFmt w:val="bullet"/>
      <w:lvlText w:val="￮"/>
      <w:lvlJc w:val="left"/>
      <w:rPr>
        <w:color w:val="3370FF"/>
      </w:rPr>
    </w:lvl>
  </w:abstractNum>
  <w:abstractNum w:abstractNumId="208">
    <w:nsid w:val="4D4DC07F"/>
    <w:multiLevelType w:val="singleLevel"/>
    <w:tmpl w:val="4D4DC07F"/>
    <w:lvl w:ilvl="0" w:tentative="0">
      <w:start w:val="0"/>
      <w:numFmt w:val="bullet"/>
      <w:lvlText w:val="￮"/>
      <w:lvlJc w:val="left"/>
      <w:rPr>
        <w:color w:val="3370FF"/>
      </w:rPr>
    </w:lvl>
  </w:abstractNum>
  <w:abstractNum w:abstractNumId="209">
    <w:nsid w:val="4D63189B"/>
    <w:multiLevelType w:val="singleLevel"/>
    <w:tmpl w:val="4D63189B"/>
    <w:lvl w:ilvl="0" w:tentative="0">
      <w:start w:val="0"/>
      <w:numFmt w:val="bullet"/>
      <w:lvlText w:val="￮"/>
      <w:lvlJc w:val="left"/>
      <w:rPr>
        <w:color w:val="3370FF"/>
      </w:rPr>
    </w:lvl>
  </w:abstractNum>
  <w:abstractNum w:abstractNumId="210">
    <w:nsid w:val="4D94DA66"/>
    <w:multiLevelType w:val="singleLevel"/>
    <w:tmpl w:val="4D94DA66"/>
    <w:lvl w:ilvl="0" w:tentative="0">
      <w:start w:val="3"/>
      <w:numFmt w:val="decimal"/>
      <w:lvlText w:val="%1."/>
      <w:lvlJc w:val="left"/>
      <w:rPr>
        <w:color w:val="3370FF"/>
      </w:rPr>
    </w:lvl>
  </w:abstractNum>
  <w:abstractNum w:abstractNumId="211">
    <w:nsid w:val="4E709187"/>
    <w:multiLevelType w:val="singleLevel"/>
    <w:tmpl w:val="4E709187"/>
    <w:lvl w:ilvl="0" w:tentative="0">
      <w:start w:val="10"/>
      <w:numFmt w:val="decimal"/>
      <w:lvlText w:val="%1."/>
      <w:lvlJc w:val="left"/>
      <w:rPr>
        <w:color w:val="3370FF"/>
      </w:rPr>
    </w:lvl>
  </w:abstractNum>
  <w:abstractNum w:abstractNumId="212">
    <w:nsid w:val="4EA76503"/>
    <w:multiLevelType w:val="singleLevel"/>
    <w:tmpl w:val="4EA76503"/>
    <w:lvl w:ilvl="0" w:tentative="0">
      <w:start w:val="0"/>
      <w:numFmt w:val="bullet"/>
      <w:lvlText w:val="￮"/>
      <w:lvlJc w:val="left"/>
      <w:rPr>
        <w:color w:val="3370FF"/>
      </w:rPr>
    </w:lvl>
  </w:abstractNum>
  <w:abstractNum w:abstractNumId="213">
    <w:nsid w:val="4F00C6B4"/>
    <w:multiLevelType w:val="singleLevel"/>
    <w:tmpl w:val="4F00C6B4"/>
    <w:lvl w:ilvl="0" w:tentative="0">
      <w:start w:val="0"/>
      <w:numFmt w:val="bullet"/>
      <w:lvlText w:val="￮"/>
      <w:lvlJc w:val="left"/>
      <w:rPr>
        <w:color w:val="3370FF"/>
      </w:rPr>
    </w:lvl>
  </w:abstractNum>
  <w:abstractNum w:abstractNumId="214">
    <w:nsid w:val="4FA7FC34"/>
    <w:multiLevelType w:val="singleLevel"/>
    <w:tmpl w:val="4FA7FC34"/>
    <w:lvl w:ilvl="0" w:tentative="0">
      <w:start w:val="0"/>
      <w:numFmt w:val="bullet"/>
      <w:lvlText w:val="￮"/>
      <w:lvlJc w:val="left"/>
      <w:rPr>
        <w:color w:val="3370FF"/>
      </w:rPr>
    </w:lvl>
  </w:abstractNum>
  <w:abstractNum w:abstractNumId="215">
    <w:nsid w:val="4FB438A5"/>
    <w:multiLevelType w:val="singleLevel"/>
    <w:tmpl w:val="4FB438A5"/>
    <w:lvl w:ilvl="0" w:tentative="0">
      <w:start w:val="0"/>
      <w:numFmt w:val="bullet"/>
      <w:lvlText w:val="￮"/>
      <w:lvlJc w:val="left"/>
      <w:rPr>
        <w:color w:val="3370FF"/>
      </w:rPr>
    </w:lvl>
  </w:abstractNum>
  <w:abstractNum w:abstractNumId="216">
    <w:nsid w:val="51C4BC33"/>
    <w:multiLevelType w:val="singleLevel"/>
    <w:tmpl w:val="51C4BC33"/>
    <w:lvl w:ilvl="0" w:tentative="0">
      <w:start w:val="0"/>
      <w:numFmt w:val="bullet"/>
      <w:lvlText w:val="￮"/>
      <w:lvlJc w:val="left"/>
      <w:rPr>
        <w:color w:val="3370FF"/>
      </w:rPr>
    </w:lvl>
  </w:abstractNum>
  <w:abstractNum w:abstractNumId="217">
    <w:nsid w:val="54701CA1"/>
    <w:multiLevelType w:val="singleLevel"/>
    <w:tmpl w:val="54701CA1"/>
    <w:lvl w:ilvl="0" w:tentative="0">
      <w:start w:val="4"/>
      <w:numFmt w:val="decimal"/>
      <w:lvlText w:val="%1."/>
      <w:lvlJc w:val="left"/>
      <w:rPr>
        <w:color w:val="3370FF"/>
      </w:rPr>
    </w:lvl>
  </w:abstractNum>
  <w:abstractNum w:abstractNumId="218">
    <w:nsid w:val="568750A4"/>
    <w:multiLevelType w:val="singleLevel"/>
    <w:tmpl w:val="568750A4"/>
    <w:lvl w:ilvl="0" w:tentative="0">
      <w:start w:val="18"/>
      <w:numFmt w:val="decimal"/>
      <w:lvlText w:val="%1."/>
      <w:lvlJc w:val="left"/>
      <w:rPr>
        <w:color w:val="3370FF"/>
      </w:rPr>
    </w:lvl>
  </w:abstractNum>
  <w:abstractNum w:abstractNumId="219">
    <w:nsid w:val="57DED440"/>
    <w:multiLevelType w:val="singleLevel"/>
    <w:tmpl w:val="57DED440"/>
    <w:lvl w:ilvl="0" w:tentative="0">
      <w:start w:val="16"/>
      <w:numFmt w:val="decimal"/>
      <w:lvlText w:val="%1."/>
      <w:lvlJc w:val="left"/>
      <w:rPr>
        <w:color w:val="3370FF"/>
      </w:rPr>
    </w:lvl>
  </w:abstractNum>
  <w:abstractNum w:abstractNumId="220">
    <w:nsid w:val="58765686"/>
    <w:multiLevelType w:val="singleLevel"/>
    <w:tmpl w:val="58765686"/>
    <w:lvl w:ilvl="0" w:tentative="0">
      <w:start w:val="0"/>
      <w:numFmt w:val="bullet"/>
      <w:lvlText w:val="￮"/>
      <w:lvlJc w:val="left"/>
      <w:rPr>
        <w:color w:val="3370FF"/>
      </w:rPr>
    </w:lvl>
  </w:abstractNum>
  <w:abstractNum w:abstractNumId="221">
    <w:nsid w:val="598DAF6D"/>
    <w:multiLevelType w:val="singleLevel"/>
    <w:tmpl w:val="598DAF6D"/>
    <w:lvl w:ilvl="0" w:tentative="0">
      <w:start w:val="7"/>
      <w:numFmt w:val="decimal"/>
      <w:lvlText w:val="%1."/>
      <w:lvlJc w:val="left"/>
      <w:rPr>
        <w:color w:val="3370FF"/>
      </w:rPr>
    </w:lvl>
  </w:abstractNum>
  <w:abstractNum w:abstractNumId="222">
    <w:nsid w:val="59ADCABA"/>
    <w:multiLevelType w:val="singleLevel"/>
    <w:tmpl w:val="59ADCABA"/>
    <w:lvl w:ilvl="0" w:tentative="0">
      <w:start w:val="0"/>
      <w:numFmt w:val="bullet"/>
      <w:lvlText w:val="￮"/>
      <w:lvlJc w:val="left"/>
      <w:rPr>
        <w:color w:val="3370FF"/>
      </w:rPr>
    </w:lvl>
  </w:abstractNum>
  <w:abstractNum w:abstractNumId="223">
    <w:nsid w:val="59EEFD2A"/>
    <w:multiLevelType w:val="singleLevel"/>
    <w:tmpl w:val="59EEFD2A"/>
    <w:lvl w:ilvl="0" w:tentative="0">
      <w:start w:val="0"/>
      <w:numFmt w:val="bullet"/>
      <w:lvlText w:val="￮"/>
      <w:lvlJc w:val="left"/>
      <w:rPr>
        <w:color w:val="3370FF"/>
      </w:rPr>
    </w:lvl>
  </w:abstractNum>
  <w:abstractNum w:abstractNumId="224">
    <w:nsid w:val="5A241D34"/>
    <w:multiLevelType w:val="singleLevel"/>
    <w:tmpl w:val="5A241D34"/>
    <w:lvl w:ilvl="0" w:tentative="0">
      <w:start w:val="0"/>
      <w:numFmt w:val="bullet"/>
      <w:lvlText w:val="￮"/>
      <w:lvlJc w:val="left"/>
      <w:rPr>
        <w:color w:val="3370FF"/>
      </w:rPr>
    </w:lvl>
  </w:abstractNum>
  <w:abstractNum w:abstractNumId="225">
    <w:nsid w:val="5A8377A7"/>
    <w:multiLevelType w:val="singleLevel"/>
    <w:tmpl w:val="5A8377A7"/>
    <w:lvl w:ilvl="0" w:tentative="0">
      <w:start w:val="4"/>
      <w:numFmt w:val="decimal"/>
      <w:lvlText w:val="%1."/>
      <w:lvlJc w:val="left"/>
      <w:rPr>
        <w:color w:val="3370FF"/>
      </w:rPr>
    </w:lvl>
  </w:abstractNum>
  <w:abstractNum w:abstractNumId="226">
    <w:nsid w:val="5E29AB5A"/>
    <w:multiLevelType w:val="singleLevel"/>
    <w:tmpl w:val="5E29AB5A"/>
    <w:lvl w:ilvl="0" w:tentative="0">
      <w:start w:val="0"/>
      <w:numFmt w:val="bullet"/>
      <w:lvlText w:val="￮"/>
      <w:lvlJc w:val="left"/>
      <w:rPr>
        <w:color w:val="3370FF"/>
      </w:rPr>
    </w:lvl>
  </w:abstractNum>
  <w:abstractNum w:abstractNumId="227">
    <w:nsid w:val="5F098F1B"/>
    <w:multiLevelType w:val="singleLevel"/>
    <w:tmpl w:val="5F098F1B"/>
    <w:lvl w:ilvl="0" w:tentative="0">
      <w:start w:val="11"/>
      <w:numFmt w:val="decimal"/>
      <w:lvlText w:val="%1."/>
      <w:lvlJc w:val="left"/>
      <w:rPr>
        <w:color w:val="3370FF"/>
      </w:rPr>
    </w:lvl>
  </w:abstractNum>
  <w:abstractNum w:abstractNumId="228">
    <w:nsid w:val="5FCE4367"/>
    <w:multiLevelType w:val="singleLevel"/>
    <w:tmpl w:val="5FCE4367"/>
    <w:lvl w:ilvl="0" w:tentative="0">
      <w:start w:val="0"/>
      <w:numFmt w:val="bullet"/>
      <w:lvlText w:val="￮"/>
      <w:lvlJc w:val="left"/>
      <w:rPr>
        <w:color w:val="3370FF"/>
      </w:rPr>
    </w:lvl>
  </w:abstractNum>
  <w:abstractNum w:abstractNumId="229">
    <w:nsid w:val="5FFFB1A7"/>
    <w:multiLevelType w:val="singleLevel"/>
    <w:tmpl w:val="5FFFB1A7"/>
    <w:lvl w:ilvl="0" w:tentative="0">
      <w:start w:val="0"/>
      <w:numFmt w:val="bullet"/>
      <w:lvlText w:val="￮"/>
      <w:lvlJc w:val="left"/>
      <w:rPr>
        <w:color w:val="3370FF"/>
      </w:rPr>
    </w:lvl>
  </w:abstractNum>
  <w:abstractNum w:abstractNumId="230">
    <w:nsid w:val="60382F6E"/>
    <w:multiLevelType w:val="singleLevel"/>
    <w:tmpl w:val="60382F6E"/>
    <w:lvl w:ilvl="0" w:tentative="0">
      <w:start w:val="5"/>
      <w:numFmt w:val="decimal"/>
      <w:lvlText w:val="%1."/>
      <w:lvlJc w:val="left"/>
      <w:rPr>
        <w:color w:val="3370FF"/>
      </w:rPr>
    </w:lvl>
  </w:abstractNum>
  <w:abstractNum w:abstractNumId="231">
    <w:nsid w:val="610EFE5C"/>
    <w:multiLevelType w:val="singleLevel"/>
    <w:tmpl w:val="610EFE5C"/>
    <w:lvl w:ilvl="0" w:tentative="0">
      <w:start w:val="2"/>
      <w:numFmt w:val="decimal"/>
      <w:lvlText w:val="%1."/>
      <w:lvlJc w:val="left"/>
      <w:rPr>
        <w:color w:val="3370FF"/>
      </w:rPr>
    </w:lvl>
  </w:abstractNum>
  <w:abstractNum w:abstractNumId="232">
    <w:nsid w:val="629F7852"/>
    <w:multiLevelType w:val="singleLevel"/>
    <w:tmpl w:val="629F7852"/>
    <w:lvl w:ilvl="0" w:tentative="0">
      <w:start w:val="0"/>
      <w:numFmt w:val="bullet"/>
      <w:lvlText w:val="￮"/>
      <w:lvlJc w:val="left"/>
      <w:rPr>
        <w:color w:val="3370FF"/>
      </w:rPr>
    </w:lvl>
  </w:abstractNum>
  <w:abstractNum w:abstractNumId="233">
    <w:nsid w:val="63B12E74"/>
    <w:multiLevelType w:val="singleLevel"/>
    <w:tmpl w:val="63B12E74"/>
    <w:lvl w:ilvl="0" w:tentative="0">
      <w:start w:val="0"/>
      <w:numFmt w:val="bullet"/>
      <w:lvlText w:val="￮"/>
      <w:lvlJc w:val="left"/>
      <w:rPr>
        <w:color w:val="3370FF"/>
      </w:rPr>
    </w:lvl>
  </w:abstractNum>
  <w:abstractNum w:abstractNumId="234">
    <w:nsid w:val="64C0CB79"/>
    <w:multiLevelType w:val="singleLevel"/>
    <w:tmpl w:val="64C0CB79"/>
    <w:lvl w:ilvl="0" w:tentative="0">
      <w:start w:val="0"/>
      <w:numFmt w:val="bullet"/>
      <w:lvlText w:val="￮"/>
      <w:lvlJc w:val="left"/>
      <w:rPr>
        <w:color w:val="3370FF"/>
      </w:rPr>
    </w:lvl>
  </w:abstractNum>
  <w:abstractNum w:abstractNumId="235">
    <w:nsid w:val="651422BE"/>
    <w:multiLevelType w:val="singleLevel"/>
    <w:tmpl w:val="651422BE"/>
    <w:lvl w:ilvl="0" w:tentative="0">
      <w:start w:val="0"/>
      <w:numFmt w:val="bullet"/>
      <w:lvlText w:val="￮"/>
      <w:lvlJc w:val="left"/>
      <w:rPr>
        <w:color w:val="3370FF"/>
      </w:rPr>
    </w:lvl>
  </w:abstractNum>
  <w:abstractNum w:abstractNumId="236">
    <w:nsid w:val="659EB354"/>
    <w:multiLevelType w:val="singleLevel"/>
    <w:tmpl w:val="659EB354"/>
    <w:lvl w:ilvl="0" w:tentative="0">
      <w:start w:val="1"/>
      <w:numFmt w:val="decimal"/>
      <w:lvlText w:val="%1."/>
      <w:lvlJc w:val="left"/>
      <w:rPr>
        <w:color w:val="3370FF"/>
      </w:rPr>
    </w:lvl>
  </w:abstractNum>
  <w:abstractNum w:abstractNumId="237">
    <w:nsid w:val="65CD0074"/>
    <w:multiLevelType w:val="singleLevel"/>
    <w:tmpl w:val="65CD0074"/>
    <w:lvl w:ilvl="0" w:tentative="0">
      <w:start w:val="0"/>
      <w:numFmt w:val="bullet"/>
      <w:lvlText w:val="￮"/>
      <w:lvlJc w:val="left"/>
      <w:rPr>
        <w:color w:val="3370FF"/>
      </w:rPr>
    </w:lvl>
  </w:abstractNum>
  <w:abstractNum w:abstractNumId="238">
    <w:nsid w:val="68B298F7"/>
    <w:multiLevelType w:val="singleLevel"/>
    <w:tmpl w:val="68B298F7"/>
    <w:lvl w:ilvl="0" w:tentative="0">
      <w:start w:val="0"/>
      <w:numFmt w:val="bullet"/>
      <w:lvlText w:val="￮"/>
      <w:lvlJc w:val="left"/>
      <w:rPr>
        <w:color w:val="3370FF"/>
      </w:rPr>
    </w:lvl>
  </w:abstractNum>
  <w:abstractNum w:abstractNumId="239">
    <w:nsid w:val="6AFC2A1C"/>
    <w:multiLevelType w:val="singleLevel"/>
    <w:tmpl w:val="6AFC2A1C"/>
    <w:lvl w:ilvl="0" w:tentative="0">
      <w:start w:val="0"/>
      <w:numFmt w:val="bullet"/>
      <w:lvlText w:val="￮"/>
      <w:lvlJc w:val="left"/>
      <w:rPr>
        <w:color w:val="3370FF"/>
      </w:rPr>
    </w:lvl>
  </w:abstractNum>
  <w:abstractNum w:abstractNumId="240">
    <w:nsid w:val="6C0BE2D1"/>
    <w:multiLevelType w:val="singleLevel"/>
    <w:tmpl w:val="6C0BE2D1"/>
    <w:lvl w:ilvl="0" w:tentative="0">
      <w:start w:val="0"/>
      <w:numFmt w:val="bullet"/>
      <w:lvlText w:val="￮"/>
      <w:lvlJc w:val="left"/>
      <w:rPr>
        <w:color w:val="3370FF"/>
      </w:rPr>
    </w:lvl>
  </w:abstractNum>
  <w:abstractNum w:abstractNumId="241">
    <w:nsid w:val="6D423078"/>
    <w:multiLevelType w:val="singleLevel"/>
    <w:tmpl w:val="6D423078"/>
    <w:lvl w:ilvl="0" w:tentative="0">
      <w:start w:val="3"/>
      <w:numFmt w:val="decimal"/>
      <w:lvlText w:val="%1."/>
      <w:lvlJc w:val="left"/>
      <w:rPr>
        <w:color w:val="3370FF"/>
      </w:rPr>
    </w:lvl>
  </w:abstractNum>
  <w:abstractNum w:abstractNumId="242">
    <w:nsid w:val="700FDCEF"/>
    <w:multiLevelType w:val="singleLevel"/>
    <w:tmpl w:val="700FDCEF"/>
    <w:lvl w:ilvl="0" w:tentative="0">
      <w:start w:val="0"/>
      <w:numFmt w:val="bullet"/>
      <w:lvlText w:val="￮"/>
      <w:lvlJc w:val="left"/>
      <w:rPr>
        <w:color w:val="3370FF"/>
      </w:rPr>
    </w:lvl>
  </w:abstractNum>
  <w:abstractNum w:abstractNumId="243">
    <w:nsid w:val="70F95E71"/>
    <w:multiLevelType w:val="singleLevel"/>
    <w:tmpl w:val="70F95E71"/>
    <w:lvl w:ilvl="0" w:tentative="0">
      <w:start w:val="2"/>
      <w:numFmt w:val="decimal"/>
      <w:lvlText w:val="%1."/>
      <w:lvlJc w:val="left"/>
      <w:rPr>
        <w:color w:val="3370FF"/>
      </w:rPr>
    </w:lvl>
  </w:abstractNum>
  <w:abstractNum w:abstractNumId="244">
    <w:nsid w:val="72183CF9"/>
    <w:multiLevelType w:val="singleLevel"/>
    <w:tmpl w:val="72183CF9"/>
    <w:lvl w:ilvl="0" w:tentative="0">
      <w:start w:val="0"/>
      <w:numFmt w:val="bullet"/>
      <w:lvlText w:val="￮"/>
      <w:lvlJc w:val="left"/>
      <w:rPr>
        <w:color w:val="3370FF"/>
      </w:rPr>
    </w:lvl>
  </w:abstractNum>
  <w:abstractNum w:abstractNumId="245">
    <w:nsid w:val="744F3566"/>
    <w:multiLevelType w:val="singleLevel"/>
    <w:tmpl w:val="744F3566"/>
    <w:lvl w:ilvl="0" w:tentative="0">
      <w:start w:val="0"/>
      <w:numFmt w:val="bullet"/>
      <w:lvlText w:val="￮"/>
      <w:lvlJc w:val="left"/>
      <w:rPr>
        <w:color w:val="3370FF"/>
      </w:rPr>
    </w:lvl>
  </w:abstractNum>
  <w:abstractNum w:abstractNumId="246">
    <w:nsid w:val="7499D7B3"/>
    <w:multiLevelType w:val="singleLevel"/>
    <w:tmpl w:val="7499D7B3"/>
    <w:lvl w:ilvl="0" w:tentative="0">
      <w:start w:val="0"/>
      <w:numFmt w:val="bullet"/>
      <w:lvlText w:val="￮"/>
      <w:lvlJc w:val="left"/>
      <w:rPr>
        <w:color w:val="3370FF"/>
      </w:rPr>
    </w:lvl>
  </w:abstractNum>
  <w:abstractNum w:abstractNumId="247">
    <w:nsid w:val="74C28B35"/>
    <w:multiLevelType w:val="singleLevel"/>
    <w:tmpl w:val="74C28B35"/>
    <w:lvl w:ilvl="0" w:tentative="0">
      <w:start w:val="0"/>
      <w:numFmt w:val="bullet"/>
      <w:lvlText w:val="￮"/>
      <w:lvlJc w:val="left"/>
      <w:rPr>
        <w:color w:val="3370FF"/>
      </w:rPr>
    </w:lvl>
  </w:abstractNum>
  <w:abstractNum w:abstractNumId="248">
    <w:nsid w:val="773C851D"/>
    <w:multiLevelType w:val="singleLevel"/>
    <w:tmpl w:val="773C851D"/>
    <w:lvl w:ilvl="0" w:tentative="0">
      <w:start w:val="20"/>
      <w:numFmt w:val="decimal"/>
      <w:lvlText w:val="%1."/>
      <w:lvlJc w:val="left"/>
      <w:rPr>
        <w:color w:val="3370FF"/>
      </w:rPr>
    </w:lvl>
  </w:abstractNum>
  <w:abstractNum w:abstractNumId="249">
    <w:nsid w:val="77633216"/>
    <w:multiLevelType w:val="singleLevel"/>
    <w:tmpl w:val="77633216"/>
    <w:lvl w:ilvl="0" w:tentative="0">
      <w:start w:val="0"/>
      <w:numFmt w:val="bullet"/>
      <w:lvlText w:val="￮"/>
      <w:lvlJc w:val="left"/>
      <w:rPr>
        <w:color w:val="3370FF"/>
      </w:rPr>
    </w:lvl>
  </w:abstractNum>
  <w:abstractNum w:abstractNumId="250">
    <w:nsid w:val="77ECEA79"/>
    <w:multiLevelType w:val="singleLevel"/>
    <w:tmpl w:val="77ECEA79"/>
    <w:lvl w:ilvl="0" w:tentative="0">
      <w:start w:val="1"/>
      <w:numFmt w:val="decimal"/>
      <w:lvlText w:val="%1."/>
      <w:lvlJc w:val="left"/>
      <w:rPr>
        <w:color w:val="3370FF"/>
      </w:rPr>
    </w:lvl>
  </w:abstractNum>
  <w:abstractNum w:abstractNumId="251">
    <w:nsid w:val="79AA4FA4"/>
    <w:multiLevelType w:val="singleLevel"/>
    <w:tmpl w:val="79AA4FA4"/>
    <w:lvl w:ilvl="0" w:tentative="0">
      <w:start w:val="0"/>
      <w:numFmt w:val="bullet"/>
      <w:lvlText w:val="￮"/>
      <w:lvlJc w:val="left"/>
      <w:rPr>
        <w:color w:val="3370FF"/>
      </w:rPr>
    </w:lvl>
  </w:abstractNum>
  <w:abstractNum w:abstractNumId="252">
    <w:nsid w:val="7B1E29B8"/>
    <w:multiLevelType w:val="singleLevel"/>
    <w:tmpl w:val="7B1E29B8"/>
    <w:lvl w:ilvl="0" w:tentative="0">
      <w:start w:val="4"/>
      <w:numFmt w:val="decimal"/>
      <w:lvlText w:val="%1."/>
      <w:lvlJc w:val="left"/>
      <w:rPr>
        <w:color w:val="3370FF"/>
      </w:rPr>
    </w:lvl>
  </w:abstractNum>
  <w:abstractNum w:abstractNumId="253">
    <w:nsid w:val="7C246926"/>
    <w:multiLevelType w:val="singleLevel"/>
    <w:tmpl w:val="7C246926"/>
    <w:lvl w:ilvl="0" w:tentative="0">
      <w:start w:val="0"/>
      <w:numFmt w:val="bullet"/>
      <w:lvlText w:val="￮"/>
      <w:lvlJc w:val="left"/>
      <w:rPr>
        <w:color w:val="3370FF"/>
      </w:rPr>
    </w:lvl>
  </w:abstractNum>
  <w:abstractNum w:abstractNumId="254">
    <w:nsid w:val="7DEC2089"/>
    <w:multiLevelType w:val="singleLevel"/>
    <w:tmpl w:val="7DEC2089"/>
    <w:lvl w:ilvl="0" w:tentative="0">
      <w:start w:val="0"/>
      <w:numFmt w:val="bullet"/>
      <w:lvlText w:val="￮"/>
      <w:lvlJc w:val="left"/>
      <w:rPr>
        <w:color w:val="3370FF"/>
      </w:rPr>
    </w:lvl>
  </w:abstractNum>
  <w:num w:numId="1">
    <w:abstractNumId w:val="127"/>
  </w:num>
  <w:num w:numId="2">
    <w:abstractNumId w:val="83"/>
  </w:num>
  <w:num w:numId="3">
    <w:abstractNumId w:val="222"/>
  </w:num>
  <w:num w:numId="4">
    <w:abstractNumId w:val="69"/>
  </w:num>
  <w:num w:numId="5">
    <w:abstractNumId w:val="58"/>
  </w:num>
  <w:num w:numId="6">
    <w:abstractNumId w:val="135"/>
  </w:num>
  <w:num w:numId="7">
    <w:abstractNumId w:val="171"/>
  </w:num>
  <w:num w:numId="8">
    <w:abstractNumId w:val="244"/>
  </w:num>
  <w:num w:numId="9">
    <w:abstractNumId w:val="130"/>
  </w:num>
  <w:num w:numId="10">
    <w:abstractNumId w:val="14"/>
  </w:num>
  <w:num w:numId="11">
    <w:abstractNumId w:val="174"/>
  </w:num>
  <w:num w:numId="12">
    <w:abstractNumId w:val="224"/>
  </w:num>
  <w:num w:numId="13">
    <w:abstractNumId w:val="76"/>
  </w:num>
  <w:num w:numId="14">
    <w:abstractNumId w:val="208"/>
  </w:num>
  <w:num w:numId="15">
    <w:abstractNumId w:val="118"/>
  </w:num>
  <w:num w:numId="16">
    <w:abstractNumId w:val="168"/>
  </w:num>
  <w:num w:numId="17">
    <w:abstractNumId w:val="93"/>
  </w:num>
  <w:num w:numId="18">
    <w:abstractNumId w:val="89"/>
  </w:num>
  <w:num w:numId="19">
    <w:abstractNumId w:val="28"/>
  </w:num>
  <w:num w:numId="20">
    <w:abstractNumId w:val="205"/>
  </w:num>
  <w:num w:numId="21">
    <w:abstractNumId w:val="230"/>
  </w:num>
  <w:num w:numId="22">
    <w:abstractNumId w:val="144"/>
  </w:num>
  <w:num w:numId="23">
    <w:abstractNumId w:val="202"/>
  </w:num>
  <w:num w:numId="24">
    <w:abstractNumId w:val="50"/>
  </w:num>
  <w:num w:numId="25">
    <w:abstractNumId w:val="253"/>
  </w:num>
  <w:num w:numId="26">
    <w:abstractNumId w:val="250"/>
  </w:num>
  <w:num w:numId="27">
    <w:abstractNumId w:val="68"/>
  </w:num>
  <w:num w:numId="28">
    <w:abstractNumId w:val="232"/>
  </w:num>
  <w:num w:numId="29">
    <w:abstractNumId w:val="15"/>
  </w:num>
  <w:num w:numId="30">
    <w:abstractNumId w:val="190"/>
  </w:num>
  <w:num w:numId="31">
    <w:abstractNumId w:val="4"/>
  </w:num>
  <w:num w:numId="32">
    <w:abstractNumId w:val="220"/>
  </w:num>
  <w:num w:numId="33">
    <w:abstractNumId w:val="254"/>
  </w:num>
  <w:num w:numId="34">
    <w:abstractNumId w:val="1"/>
  </w:num>
  <w:num w:numId="35">
    <w:abstractNumId w:val="167"/>
  </w:num>
  <w:num w:numId="36">
    <w:abstractNumId w:val="210"/>
  </w:num>
  <w:num w:numId="37">
    <w:abstractNumId w:val="121"/>
  </w:num>
  <w:num w:numId="38">
    <w:abstractNumId w:val="98"/>
  </w:num>
  <w:num w:numId="39">
    <w:abstractNumId w:val="179"/>
  </w:num>
  <w:num w:numId="40">
    <w:abstractNumId w:val="251"/>
  </w:num>
  <w:num w:numId="41">
    <w:abstractNumId w:val="63"/>
  </w:num>
  <w:num w:numId="42">
    <w:abstractNumId w:val="12"/>
  </w:num>
  <w:num w:numId="43">
    <w:abstractNumId w:val="60"/>
  </w:num>
  <w:num w:numId="44">
    <w:abstractNumId w:val="226"/>
  </w:num>
  <w:num w:numId="45">
    <w:abstractNumId w:val="3"/>
  </w:num>
  <w:num w:numId="46">
    <w:abstractNumId w:val="156"/>
  </w:num>
  <w:num w:numId="47">
    <w:abstractNumId w:val="9"/>
  </w:num>
  <w:num w:numId="48">
    <w:abstractNumId w:val="229"/>
  </w:num>
  <w:num w:numId="49">
    <w:abstractNumId w:val="247"/>
  </w:num>
  <w:num w:numId="50">
    <w:abstractNumId w:val="206"/>
  </w:num>
  <w:num w:numId="51">
    <w:abstractNumId w:val="181"/>
  </w:num>
  <w:num w:numId="52">
    <w:abstractNumId w:val="237"/>
  </w:num>
  <w:num w:numId="53">
    <w:abstractNumId w:val="137"/>
  </w:num>
  <w:num w:numId="54">
    <w:abstractNumId w:val="142"/>
  </w:num>
  <w:num w:numId="55">
    <w:abstractNumId w:val="88"/>
  </w:num>
  <w:num w:numId="56">
    <w:abstractNumId w:val="184"/>
  </w:num>
  <w:num w:numId="57">
    <w:abstractNumId w:val="161"/>
  </w:num>
  <w:num w:numId="58">
    <w:abstractNumId w:val="109"/>
  </w:num>
  <w:num w:numId="59">
    <w:abstractNumId w:val="166"/>
  </w:num>
  <w:num w:numId="60">
    <w:abstractNumId w:val="55"/>
  </w:num>
  <w:num w:numId="61">
    <w:abstractNumId w:val="196"/>
  </w:num>
  <w:num w:numId="62">
    <w:abstractNumId w:val="146"/>
  </w:num>
  <w:num w:numId="63">
    <w:abstractNumId w:val="186"/>
  </w:num>
  <w:num w:numId="64">
    <w:abstractNumId w:val="133"/>
  </w:num>
  <w:num w:numId="65">
    <w:abstractNumId w:val="72"/>
  </w:num>
  <w:num w:numId="66">
    <w:abstractNumId w:val="149"/>
  </w:num>
  <w:num w:numId="67">
    <w:abstractNumId w:val="53"/>
  </w:num>
  <w:num w:numId="68">
    <w:abstractNumId w:val="192"/>
  </w:num>
  <w:num w:numId="69">
    <w:abstractNumId w:val="38"/>
  </w:num>
  <w:num w:numId="70">
    <w:abstractNumId w:val="120"/>
  </w:num>
  <w:num w:numId="71">
    <w:abstractNumId w:val="178"/>
  </w:num>
  <w:num w:numId="72">
    <w:abstractNumId w:val="126"/>
  </w:num>
  <w:num w:numId="73">
    <w:abstractNumId w:val="154"/>
  </w:num>
  <w:num w:numId="74">
    <w:abstractNumId w:val="242"/>
  </w:num>
  <w:num w:numId="75">
    <w:abstractNumId w:val="101"/>
  </w:num>
  <w:num w:numId="76">
    <w:abstractNumId w:val="73"/>
  </w:num>
  <w:num w:numId="77">
    <w:abstractNumId w:val="37"/>
  </w:num>
  <w:num w:numId="78">
    <w:abstractNumId w:val="249"/>
  </w:num>
  <w:num w:numId="79">
    <w:abstractNumId w:val="90"/>
  </w:num>
  <w:num w:numId="80">
    <w:abstractNumId w:val="59"/>
  </w:num>
  <w:num w:numId="81">
    <w:abstractNumId w:val="177"/>
  </w:num>
  <w:num w:numId="82">
    <w:abstractNumId w:val="104"/>
  </w:num>
  <w:num w:numId="83">
    <w:abstractNumId w:val="24"/>
  </w:num>
  <w:num w:numId="84">
    <w:abstractNumId w:val="223"/>
  </w:num>
  <w:num w:numId="85">
    <w:abstractNumId w:val="66"/>
  </w:num>
  <w:num w:numId="86">
    <w:abstractNumId w:val="49"/>
  </w:num>
  <w:num w:numId="87">
    <w:abstractNumId w:val="18"/>
  </w:num>
  <w:num w:numId="88">
    <w:abstractNumId w:val="31"/>
  </w:num>
  <w:num w:numId="89">
    <w:abstractNumId w:val="44"/>
  </w:num>
  <w:num w:numId="90">
    <w:abstractNumId w:val="13"/>
  </w:num>
  <w:num w:numId="91">
    <w:abstractNumId w:val="159"/>
  </w:num>
  <w:num w:numId="92">
    <w:abstractNumId w:val="67"/>
  </w:num>
  <w:num w:numId="93">
    <w:abstractNumId w:val="151"/>
  </w:num>
  <w:num w:numId="94">
    <w:abstractNumId w:val="84"/>
  </w:num>
  <w:num w:numId="95">
    <w:abstractNumId w:val="238"/>
  </w:num>
  <w:num w:numId="96">
    <w:abstractNumId w:val="0"/>
  </w:num>
  <w:num w:numId="97">
    <w:abstractNumId w:val="65"/>
  </w:num>
  <w:num w:numId="98">
    <w:abstractNumId w:val="119"/>
  </w:num>
  <w:num w:numId="99">
    <w:abstractNumId w:val="207"/>
  </w:num>
  <w:num w:numId="100">
    <w:abstractNumId w:val="147"/>
  </w:num>
  <w:num w:numId="101">
    <w:abstractNumId w:val="26"/>
  </w:num>
  <w:num w:numId="102">
    <w:abstractNumId w:val="97"/>
  </w:num>
  <w:num w:numId="103">
    <w:abstractNumId w:val="157"/>
  </w:num>
  <w:num w:numId="104">
    <w:abstractNumId w:val="203"/>
  </w:num>
  <w:num w:numId="105">
    <w:abstractNumId w:val="43"/>
  </w:num>
  <w:num w:numId="106">
    <w:abstractNumId w:val="231"/>
  </w:num>
  <w:num w:numId="107">
    <w:abstractNumId w:val="2"/>
  </w:num>
  <w:num w:numId="108">
    <w:abstractNumId w:val="7"/>
  </w:num>
  <w:num w:numId="109">
    <w:abstractNumId w:val="128"/>
  </w:num>
  <w:num w:numId="110">
    <w:abstractNumId w:val="35"/>
  </w:num>
  <w:num w:numId="111">
    <w:abstractNumId w:val="70"/>
  </w:num>
  <w:num w:numId="112">
    <w:abstractNumId w:val="77"/>
  </w:num>
  <w:num w:numId="113">
    <w:abstractNumId w:val="117"/>
  </w:num>
  <w:num w:numId="114">
    <w:abstractNumId w:val="228"/>
  </w:num>
  <w:num w:numId="115">
    <w:abstractNumId w:val="114"/>
  </w:num>
  <w:num w:numId="116">
    <w:abstractNumId w:val="217"/>
  </w:num>
  <w:num w:numId="117">
    <w:abstractNumId w:val="164"/>
  </w:num>
  <w:num w:numId="118">
    <w:abstractNumId w:val="23"/>
  </w:num>
  <w:num w:numId="119">
    <w:abstractNumId w:val="134"/>
  </w:num>
  <w:num w:numId="120">
    <w:abstractNumId w:val="34"/>
  </w:num>
  <w:num w:numId="121">
    <w:abstractNumId w:val="175"/>
  </w:num>
  <w:num w:numId="122">
    <w:abstractNumId w:val="216"/>
  </w:num>
  <w:num w:numId="123">
    <w:abstractNumId w:val="82"/>
  </w:num>
  <w:num w:numId="124">
    <w:abstractNumId w:val="27"/>
  </w:num>
  <w:num w:numId="125">
    <w:abstractNumId w:val="169"/>
  </w:num>
  <w:num w:numId="126">
    <w:abstractNumId w:val="197"/>
  </w:num>
  <w:num w:numId="127">
    <w:abstractNumId w:val="148"/>
  </w:num>
  <w:num w:numId="128">
    <w:abstractNumId w:val="209"/>
  </w:num>
  <w:num w:numId="129">
    <w:abstractNumId w:val="215"/>
  </w:num>
  <w:num w:numId="130">
    <w:abstractNumId w:val="165"/>
  </w:num>
  <w:num w:numId="131">
    <w:abstractNumId w:val="102"/>
  </w:num>
  <w:num w:numId="132">
    <w:abstractNumId w:val="32"/>
  </w:num>
  <w:num w:numId="133">
    <w:abstractNumId w:val="191"/>
  </w:num>
  <w:num w:numId="134">
    <w:abstractNumId w:val="194"/>
  </w:num>
  <w:num w:numId="135">
    <w:abstractNumId w:val="143"/>
  </w:num>
  <w:num w:numId="136">
    <w:abstractNumId w:val="241"/>
  </w:num>
  <w:num w:numId="137">
    <w:abstractNumId w:val="99"/>
  </w:num>
  <w:num w:numId="138">
    <w:abstractNumId w:val="163"/>
  </w:num>
  <w:num w:numId="139">
    <w:abstractNumId w:val="140"/>
  </w:num>
  <w:num w:numId="140">
    <w:abstractNumId w:val="106"/>
  </w:num>
  <w:num w:numId="141">
    <w:abstractNumId w:val="111"/>
  </w:num>
  <w:num w:numId="142">
    <w:abstractNumId w:val="87"/>
  </w:num>
  <w:num w:numId="143">
    <w:abstractNumId w:val="198"/>
  </w:num>
  <w:num w:numId="144">
    <w:abstractNumId w:val="116"/>
  </w:num>
  <w:num w:numId="145">
    <w:abstractNumId w:val="21"/>
  </w:num>
  <w:num w:numId="146">
    <w:abstractNumId w:val="110"/>
  </w:num>
  <w:num w:numId="147">
    <w:abstractNumId w:val="129"/>
  </w:num>
  <w:num w:numId="148">
    <w:abstractNumId w:val="78"/>
  </w:num>
  <w:num w:numId="149">
    <w:abstractNumId w:val="189"/>
  </w:num>
  <w:num w:numId="150">
    <w:abstractNumId w:val="239"/>
  </w:num>
  <w:num w:numId="151">
    <w:abstractNumId w:val="91"/>
  </w:num>
  <w:num w:numId="152">
    <w:abstractNumId w:val="42"/>
  </w:num>
  <w:num w:numId="153">
    <w:abstractNumId w:val="6"/>
  </w:num>
  <w:num w:numId="154">
    <w:abstractNumId w:val="48"/>
  </w:num>
  <w:num w:numId="155">
    <w:abstractNumId w:val="139"/>
  </w:num>
  <w:num w:numId="156">
    <w:abstractNumId w:val="54"/>
  </w:num>
  <w:num w:numId="157">
    <w:abstractNumId w:val="112"/>
  </w:num>
  <w:num w:numId="158">
    <w:abstractNumId w:val="170"/>
  </w:num>
  <w:num w:numId="159">
    <w:abstractNumId w:val="204"/>
  </w:num>
  <w:num w:numId="160">
    <w:abstractNumId w:val="52"/>
  </w:num>
  <w:num w:numId="161">
    <w:abstractNumId w:val="193"/>
  </w:num>
  <w:num w:numId="162">
    <w:abstractNumId w:val="158"/>
  </w:num>
  <w:num w:numId="163">
    <w:abstractNumId w:val="152"/>
  </w:num>
  <w:num w:numId="164">
    <w:abstractNumId w:val="123"/>
  </w:num>
  <w:num w:numId="165">
    <w:abstractNumId w:val="187"/>
  </w:num>
  <w:num w:numId="166">
    <w:abstractNumId w:val="71"/>
  </w:num>
  <w:num w:numId="167">
    <w:abstractNumId w:val="214"/>
  </w:num>
  <w:num w:numId="168">
    <w:abstractNumId w:val="195"/>
  </w:num>
  <w:num w:numId="169">
    <w:abstractNumId w:val="173"/>
  </w:num>
  <w:num w:numId="170">
    <w:abstractNumId w:val="108"/>
  </w:num>
  <w:num w:numId="171">
    <w:abstractNumId w:val="41"/>
  </w:num>
  <w:num w:numId="172">
    <w:abstractNumId w:val="246"/>
  </w:num>
  <w:num w:numId="173">
    <w:abstractNumId w:val="172"/>
  </w:num>
  <w:num w:numId="174">
    <w:abstractNumId w:val="240"/>
  </w:num>
  <w:num w:numId="175">
    <w:abstractNumId w:val="19"/>
  </w:num>
  <w:num w:numId="176">
    <w:abstractNumId w:val="236"/>
  </w:num>
  <w:num w:numId="177">
    <w:abstractNumId w:val="81"/>
  </w:num>
  <w:num w:numId="178">
    <w:abstractNumId w:val="233"/>
  </w:num>
  <w:num w:numId="179">
    <w:abstractNumId w:val="183"/>
  </w:num>
  <w:num w:numId="180">
    <w:abstractNumId w:val="245"/>
  </w:num>
  <w:num w:numId="181">
    <w:abstractNumId w:val="243"/>
  </w:num>
  <w:num w:numId="182">
    <w:abstractNumId w:val="86"/>
  </w:num>
  <w:num w:numId="183">
    <w:abstractNumId w:val="113"/>
  </w:num>
  <w:num w:numId="184">
    <w:abstractNumId w:val="125"/>
  </w:num>
  <w:num w:numId="185">
    <w:abstractNumId w:val="17"/>
  </w:num>
  <w:num w:numId="186">
    <w:abstractNumId w:val="56"/>
  </w:num>
  <w:num w:numId="187">
    <w:abstractNumId w:val="199"/>
  </w:num>
  <w:num w:numId="188">
    <w:abstractNumId w:val="57"/>
  </w:num>
  <w:num w:numId="189">
    <w:abstractNumId w:val="234"/>
  </w:num>
  <w:num w:numId="190">
    <w:abstractNumId w:val="213"/>
  </w:num>
  <w:num w:numId="191">
    <w:abstractNumId w:val="225"/>
  </w:num>
  <w:num w:numId="192">
    <w:abstractNumId w:val="64"/>
  </w:num>
  <w:num w:numId="193">
    <w:abstractNumId w:val="185"/>
  </w:num>
  <w:num w:numId="194">
    <w:abstractNumId w:val="105"/>
  </w:num>
  <w:num w:numId="195">
    <w:abstractNumId w:val="160"/>
  </w:num>
  <w:num w:numId="196">
    <w:abstractNumId w:val="5"/>
  </w:num>
  <w:num w:numId="197">
    <w:abstractNumId w:val="47"/>
  </w:num>
  <w:num w:numId="198">
    <w:abstractNumId w:val="150"/>
  </w:num>
  <w:num w:numId="199">
    <w:abstractNumId w:val="212"/>
  </w:num>
  <w:num w:numId="200">
    <w:abstractNumId w:val="235"/>
  </w:num>
  <w:num w:numId="201">
    <w:abstractNumId w:val="61"/>
  </w:num>
  <w:num w:numId="202">
    <w:abstractNumId w:val="33"/>
  </w:num>
  <w:num w:numId="203">
    <w:abstractNumId w:val="155"/>
  </w:num>
  <w:num w:numId="204">
    <w:abstractNumId w:val="124"/>
  </w:num>
  <w:num w:numId="205">
    <w:abstractNumId w:val="62"/>
  </w:num>
  <w:num w:numId="206">
    <w:abstractNumId w:val="51"/>
  </w:num>
  <w:num w:numId="207">
    <w:abstractNumId w:val="141"/>
  </w:num>
  <w:num w:numId="208">
    <w:abstractNumId w:val="145"/>
  </w:num>
  <w:num w:numId="209">
    <w:abstractNumId w:val="188"/>
  </w:num>
  <w:num w:numId="210">
    <w:abstractNumId w:val="131"/>
  </w:num>
  <w:num w:numId="211">
    <w:abstractNumId w:val="25"/>
  </w:num>
  <w:num w:numId="212">
    <w:abstractNumId w:val="221"/>
  </w:num>
  <w:num w:numId="213">
    <w:abstractNumId w:val="36"/>
  </w:num>
  <w:num w:numId="214">
    <w:abstractNumId w:val="10"/>
  </w:num>
  <w:num w:numId="215">
    <w:abstractNumId w:val="211"/>
  </w:num>
  <w:num w:numId="216">
    <w:abstractNumId w:val="30"/>
  </w:num>
  <w:num w:numId="217">
    <w:abstractNumId w:val="138"/>
  </w:num>
  <w:num w:numId="218">
    <w:abstractNumId w:val="107"/>
  </w:num>
  <w:num w:numId="219">
    <w:abstractNumId w:val="29"/>
  </w:num>
  <w:num w:numId="220">
    <w:abstractNumId w:val="20"/>
  </w:num>
  <w:num w:numId="221">
    <w:abstractNumId w:val="80"/>
  </w:num>
  <w:num w:numId="222">
    <w:abstractNumId w:val="22"/>
  </w:num>
  <w:num w:numId="223">
    <w:abstractNumId w:val="45"/>
  </w:num>
  <w:num w:numId="224">
    <w:abstractNumId w:val="201"/>
  </w:num>
  <w:num w:numId="225">
    <w:abstractNumId w:val="75"/>
  </w:num>
  <w:num w:numId="226">
    <w:abstractNumId w:val="162"/>
  </w:num>
  <w:num w:numId="227">
    <w:abstractNumId w:val="100"/>
  </w:num>
  <w:num w:numId="228">
    <w:abstractNumId w:val="103"/>
  </w:num>
  <w:num w:numId="229">
    <w:abstractNumId w:val="182"/>
  </w:num>
  <w:num w:numId="230">
    <w:abstractNumId w:val="115"/>
  </w:num>
  <w:num w:numId="231">
    <w:abstractNumId w:val="39"/>
  </w:num>
  <w:num w:numId="232">
    <w:abstractNumId w:val="200"/>
  </w:num>
  <w:num w:numId="233">
    <w:abstractNumId w:val="79"/>
  </w:num>
  <w:num w:numId="234">
    <w:abstractNumId w:val="252"/>
  </w:num>
  <w:num w:numId="235">
    <w:abstractNumId w:val="92"/>
  </w:num>
  <w:num w:numId="236">
    <w:abstractNumId w:val="16"/>
  </w:num>
  <w:num w:numId="237">
    <w:abstractNumId w:val="180"/>
  </w:num>
  <w:num w:numId="238">
    <w:abstractNumId w:val="136"/>
  </w:num>
  <w:num w:numId="239">
    <w:abstractNumId w:val="176"/>
  </w:num>
  <w:num w:numId="240">
    <w:abstractNumId w:val="46"/>
  </w:num>
  <w:num w:numId="241">
    <w:abstractNumId w:val="227"/>
  </w:num>
  <w:num w:numId="242">
    <w:abstractNumId w:val="40"/>
  </w:num>
  <w:num w:numId="243">
    <w:abstractNumId w:val="122"/>
  </w:num>
  <w:num w:numId="244">
    <w:abstractNumId w:val="74"/>
  </w:num>
  <w:num w:numId="245">
    <w:abstractNumId w:val="132"/>
  </w:num>
  <w:num w:numId="246">
    <w:abstractNumId w:val="219"/>
  </w:num>
  <w:num w:numId="247">
    <w:abstractNumId w:val="153"/>
  </w:num>
  <w:num w:numId="248">
    <w:abstractNumId w:val="218"/>
  </w:num>
  <w:num w:numId="249">
    <w:abstractNumId w:val="8"/>
  </w:num>
  <w:num w:numId="250">
    <w:abstractNumId w:val="248"/>
  </w:num>
  <w:num w:numId="251">
    <w:abstractNumId w:val="94"/>
  </w:num>
  <w:num w:numId="252">
    <w:abstractNumId w:val="11"/>
  </w:num>
  <w:num w:numId="253">
    <w:abstractNumId w:val="95"/>
  </w:num>
  <w:num w:numId="254">
    <w:abstractNumId w:val="96"/>
  </w:num>
  <w:num w:numId="25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A890A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10251</Words>
  <Characters>10586</Characters>
  <TotalTime>0</TotalTime>
  <ScaleCrop>false</ScaleCrop>
  <LinksUpToDate>false</LinksUpToDate>
  <CharactersWithSpaces>11022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2026-01-09T02:36:00Z</dcterms:created>
  <dc:creator>Apache POI</dc:creator>
  <cp:lastModifiedBy>渲染 别离</cp:lastModifiedBy>
  <dcterms:modified xsi:type="dcterms:W3CDTF">2026-01-09T02:36:35Z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eyJoZGlkIjoiMjgyMzlmNmI4NTE3MDQzZDk5YmM1YzA3OTk1N2VkMTYiLCJ1c2VySWQiOiI1ODEzOTQzMzIifQ==</vt:lpwstr>
  </property>
  <property fmtid="{D5CDD505-2E9C-101B-9397-08002B2CF9AE}" pid="3" name="KSOProductBuildVer">
    <vt:lpwstr>2052-12.1.0.24034</vt:lpwstr>
  </property>
  <property fmtid="{D5CDD505-2E9C-101B-9397-08002B2CF9AE}" pid="4" name="ICV">
    <vt:lpwstr>682011B54C184B1BB326E1480BC0F6B8_12</vt:lpwstr>
  </property>
</Properties>
</file>