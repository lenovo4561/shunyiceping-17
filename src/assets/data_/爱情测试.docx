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65D145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10套不同风格爱情测评题（含统一计分规则）</w:t>
      </w:r>
    </w:p>
    <w:p w14:paraId="7BD3633E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统一计分规则</w:t>
      </w:r>
      <w:bookmarkEnd w:id="0"/>
    </w:p>
    <w:p w14:paraId="2FAFAB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套爱情测评题均采用“选项对应分值累加”计分方式，每道题4个选项分别对应1分、2分、3分、4分（具体分值对应关系见每套题题干后标注）。完成5道题后，将各题得分相加，得出总分（总分范围：5分-20分）。结论将根据总分区间匹配，不同风格测评题的总分区间解读已融入各套题结论部分，确保解读贴合对应测评主题。</w:t>
      </w:r>
    </w:p>
    <w:p w14:paraId="5DAC62EA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第一套：浪漫主义爱情契合度测评</w:t>
      </w:r>
      <w:bookmarkEnd w:id="1"/>
    </w:p>
    <w:p w14:paraId="069544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（选项分值：A=1分，B=2分，C=3分，D=4分）</w:t>
      </w:r>
    </w:p>
    <w:p w14:paraId="2B0201B3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你认为爱情中最浪漫的瞬间是？</w:t>
      </w:r>
    </w:p>
    <w:p w14:paraId="1513E9AA">
      <w:pPr>
        <w:numPr>
          <w:ilvl w:val="0"/>
          <w:numId w:val="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日常琐碎中的默契配合</w:t>
      </w:r>
    </w:p>
    <w:p w14:paraId="6B667C37">
      <w:pPr>
        <w:numPr>
          <w:ilvl w:val="0"/>
          <w:numId w:val="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生日时收到实用的礼物</w:t>
      </w:r>
    </w:p>
    <w:p w14:paraId="07622AB1">
      <w:pPr>
        <w:numPr>
          <w:ilvl w:val="0"/>
          <w:numId w:val="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精心策划的惊喜约会</w:t>
      </w:r>
    </w:p>
    <w:p w14:paraId="2F98D49D">
      <w:pPr>
        <w:numPr>
          <w:ilvl w:val="0"/>
          <w:numId w:val="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跨越距离的奔赴相见</w:t>
      </w:r>
    </w:p>
    <w:p w14:paraId="419D0EA1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当伴侣为你准备了一场不切实际的浪漫惊喜（如深夜去山顶看星星），你会？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1D9B8FC0">
      <w:pPr>
        <w:numPr>
          <w:ilvl w:val="0"/>
          <w:numId w:val="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觉得麻烦，希望下次务实些</w:t>
      </w:r>
    </w:p>
    <w:p w14:paraId="35C9E556">
      <w:pPr>
        <w:numPr>
          <w:ilvl w:val="0"/>
          <w:numId w:val="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勉强参与，但内心有些抵触</w:t>
      </w:r>
    </w:p>
    <w:p w14:paraId="0E9DF344">
      <w:pPr>
        <w:numPr>
          <w:ilvl w:val="0"/>
          <w:numId w:val="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积极配合，享受当下氛围</w:t>
      </w:r>
    </w:p>
    <w:p w14:paraId="4A686414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主动加入策划，让惊喜更完美</w:t>
      </w:r>
    </w:p>
    <w:p w14:paraId="1F15FE24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你是否会为了爱情，尝试一些浪漫的仪式感行为（如写情书、互赠手作）？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5E34AE8B">
      <w:pPr>
        <w:numPr>
          <w:ilvl w:val="0"/>
          <w:numId w:val="1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不会，觉得过于矫情</w:t>
      </w:r>
    </w:p>
    <w:p w14:paraId="76CAB664">
      <w:pPr>
        <w:numPr>
          <w:ilvl w:val="0"/>
          <w:numId w:val="1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偶尔为之，应付特殊节日</w:t>
      </w:r>
    </w:p>
    <w:p w14:paraId="059EECAA">
      <w:pPr>
        <w:numPr>
          <w:ilvl w:val="0"/>
          <w:numId w:val="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愿意尝试，觉得能增进感情</w:t>
      </w:r>
    </w:p>
    <w:p w14:paraId="7F8568B0">
      <w:pPr>
        <w:numPr>
          <w:ilvl w:val="0"/>
          <w:numId w:val="1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主动创造，将仪式感融入日常</w:t>
      </w:r>
    </w:p>
    <w:p w14:paraId="5B141F30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你对“灵魂伴侣”的理解是？</w:t>
      </w:r>
      <w:r>
        <w:rPr>
          <w:rFonts w:ascii="Arial" w:hAnsi="Arial" w:eastAsia="等线" w:cs="Arial"/>
          <w:sz w:val="22"/>
        </w:rPr>
        <w:br w:type="textWrapping"/>
      </w:r>
    </w:p>
    <w:p w14:paraId="4E32E29A">
      <w:pPr>
        <w:numPr>
          <w:ilvl w:val="0"/>
          <w:numId w:val="1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不存在，爱情靠磨合</w:t>
      </w:r>
    </w:p>
    <w:p w14:paraId="10C1DE86">
      <w:pPr>
        <w:numPr>
          <w:ilvl w:val="0"/>
          <w:numId w:val="1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是相互包容的伴侣</w:t>
      </w:r>
    </w:p>
    <w:p w14:paraId="7D9C30DD">
      <w:pPr>
        <w:numPr>
          <w:ilvl w:val="0"/>
          <w:numId w:val="1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是能懂彼此浪漫小心思的人</w:t>
      </w:r>
    </w:p>
    <w:p w14:paraId="1BAEA3B0">
      <w:pPr>
        <w:numPr>
          <w:ilvl w:val="0"/>
          <w:numId w:val="2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是能与自己共赴浪漫理想的人</w:t>
      </w:r>
    </w:p>
    <w:p w14:paraId="541E6553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当爱情中的浪漫褪去，变得平淡，你会？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6E76B192">
      <w:pPr>
        <w:numPr>
          <w:ilvl w:val="0"/>
          <w:numId w:val="2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接受现实，专注生活本身</w:t>
      </w:r>
    </w:p>
    <w:p w14:paraId="680903AC">
      <w:pPr>
        <w:numPr>
          <w:ilvl w:val="0"/>
          <w:numId w:val="2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尝试寻找新的生活乐趣，而非浪漫</w:t>
      </w:r>
    </w:p>
    <w:p w14:paraId="20994AB1">
      <w:pPr>
        <w:numPr>
          <w:ilvl w:val="0"/>
          <w:numId w:val="2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主动制造浪漫，唤醒爱情活力</w:t>
      </w:r>
    </w:p>
    <w:p w14:paraId="6B8DA80D">
      <w:pPr>
        <w:numPr>
          <w:ilvl w:val="0"/>
          <w:numId w:val="2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认为这段爱情已走到尽头</w:t>
      </w:r>
    </w:p>
    <w:p w14:paraId="7E141A24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结论（800字）</w:t>
      </w:r>
      <w:bookmarkEnd w:id="2"/>
    </w:p>
    <w:p w14:paraId="264FBF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分5-8分：你的浪漫主义爱情契合度较低，属于务实型恋爱者。在你看来，爱情的核心是安稳与实用，浪漫更像是可有可无的点缀，甚至会觉得过度浪漫是一种负担。你更在意伴侣能否在生活中相互扶持，能否一起规划未来的柴米油盐。这种恋爱观让你的感情关系更加稳定扎实，很少会因为虚无缥缈的浪漫期待而产生矛盾，但也可能让感情缺少一些激情与惊喜。建议你偶尔尝试跳出舒适区，接受伴侣的浪漫安排，或者主动创造一些简单的仪式感，或许能让平淡的感情增添不一样的色彩。</w:t>
      </w:r>
    </w:p>
    <w:p w14:paraId="3B9BD0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分9-12分：你的浪漫主义爱情契合度中等，属于平衡型恋爱者。你既懂得爱情需要务实的支撑，也不排斥浪漫的存在。你不会过度追求不切实际的浪漫，也不会完全忽视感情中的仪式感。在特殊节日里，你会愿意为伴侣准备礼物或参与浪漫活动；在日常生活中，你更注重彼此的默契与包容。这种恋爱观让你的感情关系既稳定又不失活力，你能很好地在务实与浪漫之间找到平衡点。需要注意的是，在感情进入平淡期时，要主动关注伴侣的浪漫需求，避免因为过于务实而让对方感到被忽视。</w:t>
      </w:r>
    </w:p>
    <w:p w14:paraId="568BBF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分13-16分：你的浪漫主义爱情契合度较高，属于浪漫感知型恋爱者。你对爱情中的浪漫有着强烈的感知力和期待，认为浪漫是维系感情的重要纽带。你会主动为伴侣创造浪漫，也会积极回应伴侣的浪漫行为。在你看来，爱情不仅仅是生活的陪伴，更是精神层面的共鸣与愉悦。这种恋爱观让你的感情充满激情与惊喜，你能很好地捕捉到感情中的美好瞬间。但需要注意的是，过度追求浪漫可能会让你忽视生活的现实压力，建议你在享受浪漫的同时，多与伴侣沟通现实问题，让感情在浪漫与务实的双重支撑下更加长久。</w:t>
      </w:r>
    </w:p>
    <w:p w14:paraId="1DA7B4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分17-20分：你的浪漫主义爱情契合度极高，属于极致浪漫型恋爱者。浪漫在你的爱情中占据着核心地位，你对爱情有着理想化的期待，渴望与伴侣共赴一场充满诗意与惊喜的恋爱。你愿意为了浪漫付出时间、精力甚至金钱，也希望伴侣能与你有着相同的浪漫追求。这种恋爱观让你的感情充满了梦幻色彩，你能让伴侣感受到强烈的爱意与重视。但需要警惕的是，过于理想化的浪漫期待可能会与现实产生落差，容易导致感情出现矛盾。建议你适当降低对浪漫的过高期待，学会在现实生活中寻找浪漫的小确幸，同时理解伴侣的务实需求，让爱情更加接地气。</w:t>
      </w:r>
    </w:p>
    <w:p w14:paraId="6D354185">
      <w:pPr>
        <w:spacing w:before="380" w:after="140" w:line="288" w:lineRule="auto"/>
        <w:ind w:left="0"/>
        <w:jc w:val="left"/>
        <w:outlineLvl w:val="0"/>
      </w:pPr>
      <w:bookmarkStart w:id="3" w:name="heading_3"/>
      <w:r>
        <w:rPr>
          <w:rFonts w:ascii="Arial" w:hAnsi="Arial" w:eastAsia="等线" w:cs="Arial"/>
          <w:b/>
          <w:sz w:val="36"/>
        </w:rPr>
        <w:t>第二套：现实主义爱情适配度测评</w:t>
      </w:r>
      <w:bookmarkEnd w:id="3"/>
    </w:p>
    <w:p w14:paraId="7E6B35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（选项分值：A=1分，B=2分，C=3分，D=4分）</w:t>
      </w:r>
    </w:p>
    <w:p w14:paraId="4EC3E206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你认为影响爱情长久的最关键因素是？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7F85A0EA">
      <w:pPr>
        <w:numPr>
          <w:ilvl w:val="0"/>
          <w:numId w:val="2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彼此的爱意与浪漫</w:t>
      </w:r>
    </w:p>
    <w:p w14:paraId="454906C3">
      <w:pPr>
        <w:numPr>
          <w:ilvl w:val="0"/>
          <w:numId w:val="2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相互理解与包容</w:t>
      </w:r>
    </w:p>
    <w:p w14:paraId="4F75BD81">
      <w:pPr>
        <w:numPr>
          <w:ilvl w:val="0"/>
          <w:numId w:val="2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经济基础与物质条件</w:t>
      </w:r>
    </w:p>
    <w:p w14:paraId="6BC84942">
      <w:pPr>
        <w:numPr>
          <w:ilvl w:val="0"/>
          <w:numId w:val="3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生活习惯与价值观契合</w:t>
      </w:r>
    </w:p>
    <w:p w14:paraId="36EC6587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当伴侣的收入与你预期差距较大时，你会？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51543F11">
      <w:pPr>
        <w:numPr>
          <w:ilvl w:val="0"/>
          <w:numId w:val="3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不在意，只要彼此相爱就好</w:t>
      </w:r>
    </w:p>
    <w:p w14:paraId="6F8A4313">
      <w:pPr>
        <w:numPr>
          <w:ilvl w:val="0"/>
          <w:numId w:val="3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有些担心，但会观察对方的上进心</w:t>
      </w:r>
    </w:p>
    <w:p w14:paraId="0F7A5077">
      <w:pPr>
        <w:numPr>
          <w:ilvl w:val="0"/>
          <w:numId w:val="3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认真沟通，明确双方的经济规划</w:t>
      </w:r>
    </w:p>
    <w:p w14:paraId="11B34F22">
      <w:pPr>
        <w:numPr>
          <w:ilvl w:val="0"/>
          <w:numId w:val="3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重新考虑这段关系的可行性</w:t>
      </w:r>
    </w:p>
    <w:p w14:paraId="3FF5FEA7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你是否会在恋爱初期就与伴侣讨论未来的买房、育儿等现实问题？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66B019C7">
      <w:pPr>
        <w:numPr>
          <w:ilvl w:val="0"/>
          <w:numId w:val="3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不会，觉得太早，影响恋爱氛围</w:t>
      </w:r>
    </w:p>
    <w:p w14:paraId="4A2E801E">
      <w:pPr>
        <w:numPr>
          <w:ilvl w:val="0"/>
          <w:numId w:val="3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偶尔提及，但不会深入讨论</w:t>
      </w:r>
    </w:p>
    <w:p w14:paraId="74AEAD67">
      <w:pPr>
        <w:numPr>
          <w:ilvl w:val="0"/>
          <w:numId w:val="3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会适时讨论，了解彼此的规划</w:t>
      </w:r>
    </w:p>
    <w:p w14:paraId="6E2BA4FB">
      <w:pPr>
        <w:numPr>
          <w:ilvl w:val="0"/>
          <w:numId w:val="4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必须尽早讨论，避免后续产生分歧</w:t>
      </w:r>
    </w:p>
    <w:p w14:paraId="2FF7ABE0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当爱情与工作发生冲突时（如需要异地工作），你会？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6892027B">
      <w:pPr>
        <w:numPr>
          <w:ilvl w:val="0"/>
          <w:numId w:val="4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优先选择爱情，放弃工作机会</w:t>
      </w:r>
    </w:p>
    <w:p w14:paraId="7AE3E777">
      <w:pPr>
        <w:numPr>
          <w:ilvl w:val="0"/>
          <w:numId w:val="4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尝试协调，希望两者兼顾</w:t>
      </w:r>
    </w:p>
    <w:p w14:paraId="6B8E59CE">
      <w:pPr>
        <w:numPr>
          <w:ilvl w:val="0"/>
          <w:numId w:val="4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优先考虑工作，与伴侣沟通解决方案</w:t>
      </w:r>
    </w:p>
    <w:p w14:paraId="03D896E3">
      <w:pPr>
        <w:numPr>
          <w:ilvl w:val="0"/>
          <w:numId w:val="4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选择对未来发展更有利的一方，接受爱情可能的变化</w:t>
      </w:r>
    </w:p>
    <w:p w14:paraId="42F404B9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你对“门当户对”的看法是？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6C3D1B35">
      <w:pPr>
        <w:numPr>
          <w:ilvl w:val="0"/>
          <w:numId w:val="4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完全不认同，爱情无关家境</w:t>
      </w:r>
    </w:p>
    <w:p w14:paraId="0D698B60">
      <w:pPr>
        <w:numPr>
          <w:ilvl w:val="0"/>
          <w:numId w:val="4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不太在意，只要双方三观契合即可</w:t>
      </w:r>
    </w:p>
    <w:p w14:paraId="7D56C146">
      <w:pPr>
        <w:numPr>
          <w:ilvl w:val="0"/>
          <w:numId w:val="4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有些认同，相似家境能减少矛盾</w:t>
      </w:r>
    </w:p>
    <w:p w14:paraId="201A1970">
      <w:pPr>
        <w:numPr>
          <w:ilvl w:val="0"/>
          <w:numId w:val="5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非常认同，门当户对是爱情长久的基础</w:t>
      </w:r>
    </w:p>
    <w:p w14:paraId="596A354F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结论（800字）</w:t>
      </w:r>
      <w:bookmarkEnd w:id="4"/>
    </w:p>
    <w:p w14:paraId="11FF77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分5-8分：你的现实主义爱情适配度较低，属于理想型恋爱者。在你眼中，爱情是纯粹的情感联结，物质条件、家境背景等现实因素都不应成为阻碍爱情的枷锁。你更注重彼此的爱意与浪漫，愿意为了爱情放弃一些现实利益。这种恋爱观让你的感情充满纯粹与真诚，你能全身心地投入到爱情中，感受情感带来的愉悦。但需要注意的是，完全忽视现实因素的爱情很难长久维系，当激情褪去后，经济压力、生活差异等现实问题可能会让感情陷入困境。建议你适当提升对现实问题的关注度，与伴侣共同规划未来的生活，让爱情有坚实的现实支撑。</w:t>
      </w:r>
    </w:p>
    <w:p w14:paraId="0FD0CC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分9-12分：你的现实主义爱情适配度中等，属于理性平衡型恋爱者。你既重视彼此的情感联结，也不忽视现实因素对爱情的影响。你明白爱情需要浪漫的滋养，也需要物质的支撑，因此会在恋爱过程中适时关注双方的经济规划、生活习惯等现实问题。你不会因为现实因素而轻易放弃爱情，也不会因为过于理想而忽视现实矛盾。这种恋爱观让你的感情关系更加稳健，你能在情感与现实之间找到较好的平衡点。需要注意的是，在讨论现实问题时，要注意沟通方式，避免因为过于理性而让伴侣感到你不够重视情感。</w:t>
      </w:r>
    </w:p>
    <w:p w14:paraId="123B27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分13-16分：你的现实主义爱情适配度较高，属于现实考量型恋爱者。你清楚地知道现实因素对爱情长久的重要性，因此会在恋爱中主动关注经济基础、价值观、生活习惯等现实问题。你认为爱情不仅仅是情感的共鸣，更是生活的共同体，需要双方在现实层面达成共识。这种恋爱观让你的感情关系更加务实，很少会因为现实问题而产生激烈矛盾。但需要警惕的是，过度关注现实因素可能会让你忽视感情中的情感需求，导致感情变得功利。建议你在重视现实的同时，多关注伴侣的情感感受，用浪漫与关怀滋养感情。</w:t>
      </w:r>
    </w:p>
    <w:p w14:paraId="39A1F5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分17-20分：你的现实主义爱情适配度极高，属于极致现实型恋爱者。在你看来，现实条件是爱情的前提，没有良好的物质基础和契合的生活规划，爱情很难长久。你会将经济收入、家境背景、未来发展等现实因素作为衡量爱情的重要标准，甚至会优先考虑这些因素而非单纯的爱意。这种恋爱观让你的感情关系具有很强的现实稳定性，你能有效规避因现实问题导致的感情破裂。但需要注意的是，过于现实可能会让你错失真挚的感情，也可能让伴侣感到你对感情的真诚度不足。建议你适当放宽对现实条件的严苛要求，多关注彼此的情感共鸣，让爱情既有现实支撑，也有情感温度。</w:t>
      </w:r>
    </w:p>
    <w:p w14:paraId="036F3466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第三套：成长型爱情互助力测评</w:t>
      </w:r>
      <w:bookmarkEnd w:id="5"/>
    </w:p>
    <w:p w14:paraId="2F4275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（选项分值：A=1分，B=2分，C=3分，D=4分）</w:t>
      </w:r>
    </w:p>
    <w:p w14:paraId="103C2819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当你在事业/学业上遇到挫折时，希望伴侣能？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69A92A4B">
      <w:pPr>
        <w:numPr>
          <w:ilvl w:val="0"/>
          <w:numId w:val="5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陪在身边安慰我，无需提供实际帮助</w:t>
      </w:r>
    </w:p>
    <w:p w14:paraId="5FA3E0EB">
      <w:pPr>
        <w:numPr>
          <w:ilvl w:val="0"/>
          <w:numId w:val="5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倾听我的烦恼，给予情绪支持</w:t>
      </w:r>
    </w:p>
    <w:p w14:paraId="216D3EE4">
      <w:pPr>
        <w:numPr>
          <w:ilvl w:val="0"/>
          <w:numId w:val="5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帮我分析问题，提供解决思路</w:t>
      </w:r>
    </w:p>
    <w:p w14:paraId="1663064C">
      <w:pPr>
        <w:numPr>
          <w:ilvl w:val="0"/>
          <w:numId w:val="5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督促我振作，一起制定提升计划</w:t>
      </w:r>
    </w:p>
    <w:p w14:paraId="20E78CDD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你是否会主动向伴侣分享自己的成长目标，并希望双方共同进步？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64C2DD43">
      <w:pPr>
        <w:numPr>
          <w:ilvl w:val="0"/>
          <w:numId w:val="5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不会，成长是自己的事</w:t>
      </w:r>
    </w:p>
    <w:p w14:paraId="276987DE">
      <w:pPr>
        <w:numPr>
          <w:ilvl w:val="0"/>
          <w:numId w:val="5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偶尔分享，但不会要求对方参与</w:t>
      </w:r>
    </w:p>
    <w:p w14:paraId="2FB43001">
      <w:pPr>
        <w:numPr>
          <w:ilvl w:val="0"/>
          <w:numId w:val="5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会分享，希望得到对方的支持</w:t>
      </w:r>
    </w:p>
    <w:p w14:paraId="15A0E5B9">
      <w:pPr>
        <w:numPr>
          <w:ilvl w:val="0"/>
          <w:numId w:val="6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会主动与对方协商，制定共同的成长计划</w:t>
      </w:r>
    </w:p>
    <w:p w14:paraId="7E0E77D1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当伴侣指出你的不足时，你会？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2AC3B190">
      <w:pPr>
        <w:numPr>
          <w:ilvl w:val="0"/>
          <w:numId w:val="6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感到反感，认为对方在挑剔自己</w:t>
      </w:r>
    </w:p>
    <w:p w14:paraId="68AB810F">
      <w:pPr>
        <w:numPr>
          <w:ilvl w:val="0"/>
          <w:numId w:val="6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表面接受，但内心不认同</w:t>
      </w:r>
    </w:p>
    <w:p w14:paraId="2196758B">
      <w:pPr>
        <w:numPr>
          <w:ilvl w:val="0"/>
          <w:numId w:val="6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认真倾听，反思自己的问题</w:t>
      </w:r>
    </w:p>
    <w:p w14:paraId="7F5C2E9E">
      <w:pPr>
        <w:numPr>
          <w:ilvl w:val="0"/>
          <w:numId w:val="6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主动请教，希望对方帮助自己改进</w:t>
      </w:r>
    </w:p>
    <w:p w14:paraId="3FAE74AA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你认为好的爱情关系应该是？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3BF6921D">
      <w:pPr>
        <w:numPr>
          <w:ilvl w:val="0"/>
          <w:numId w:val="6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彼此陪伴，安稳度日</w:t>
      </w:r>
    </w:p>
    <w:p w14:paraId="1DECB3A7">
      <w:pPr>
        <w:numPr>
          <w:ilvl w:val="0"/>
          <w:numId w:val="6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相互包容，互不干扰</w:t>
      </w:r>
    </w:p>
    <w:p w14:paraId="77F1AF19">
      <w:pPr>
        <w:numPr>
          <w:ilvl w:val="0"/>
          <w:numId w:val="6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相互支持，各自成长</w:t>
      </w:r>
    </w:p>
    <w:p w14:paraId="26A9CFFC">
      <w:pPr>
        <w:numPr>
          <w:ilvl w:val="0"/>
          <w:numId w:val="7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彼此成就，共同变得更优秀</w:t>
      </w:r>
    </w:p>
    <w:p w14:paraId="3B67FF1B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当伴侣的成长速度远超你时，你会？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47D6BA36">
      <w:pPr>
        <w:numPr>
          <w:ilvl w:val="0"/>
          <w:numId w:val="7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感到自卑，逐渐疏远对方</w:t>
      </w:r>
    </w:p>
    <w:p w14:paraId="52ED1219">
      <w:pPr>
        <w:numPr>
          <w:ilvl w:val="0"/>
          <w:numId w:val="7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接受现实，继续过自己的生活</w:t>
      </w:r>
    </w:p>
    <w:p w14:paraId="194CA0BC">
      <w:pPr>
        <w:numPr>
          <w:ilvl w:val="0"/>
          <w:numId w:val="7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感到压力，尝试提升自己</w:t>
      </w:r>
    </w:p>
    <w:p w14:paraId="20FC07B3">
      <w:pPr>
        <w:numPr>
          <w:ilvl w:val="0"/>
          <w:numId w:val="7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以对方为榜样，主动向对方学习，跟上步伐</w:t>
      </w:r>
    </w:p>
    <w:p w14:paraId="63483044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结论（800字）</w:t>
      </w:r>
      <w:bookmarkEnd w:id="6"/>
    </w:p>
    <w:p w14:paraId="20B212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分5-8分：你的成长型爱情互助力较低，属于陪伴型恋爱者。在你看来，爱情的核心是彼此陪伴、安稳度日，成长更多是个人的事情，不需要与伴侣过多绑定。当遇到挫折时，你更需要的是情绪上的安慰而非实际的成长帮助；对于伴侣的成长，你也不会主动参与或追赶。这种恋爱观让你的感情关系充满温馨的陪伴感，双方不会因为成长问题而产生压力。但需要注意的是，长期缺乏共同成长的爱情可能会导致双方的认知差距逐渐扩大，进而影响感情的共鸣度。建议你适当关注伴侣的成长需求，尝试参与对方的成长过程，或者与伴侣分享自己的成长点滴，让爱情成为彼此成长的温暖后盾。</w:t>
      </w:r>
    </w:p>
    <w:p w14:paraId="37E3DD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分9-12分：你的成长型爱情互助力中等，属于支持型恋爱者。你认可成长对个人的重要性，也愿意为伴侣的成长提供支持，但不会将双方的成长过度捆绑。你会倾听伴侣的成长烦恼，给予情绪支持和必要的帮助，也会分享自己的成长目标，但不会强迫对方与自己同步成长。这种恋爱观让你的感情关系既有陪伴的温暖，也有成长的空间，双方能在相互支持中各自进步。需要注意的是，在支持伴侣成长的同时，不要忽视自己的成长需求，避免因为过度付出而失去自我。同时，要加强与伴侣的成长沟通，确保双方的成长方向不会产生过大偏差。</w:t>
      </w:r>
    </w:p>
    <w:p w14:paraId="2F39A7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分13-16分：你的成长型爱情互助力较高，属于共进型恋爱者。你坚信爱情应该是彼此成就的关系，双方的共同成长是维系感情长久的关键。你会主动与伴侣分享成长目标，制定共同的提升计划，在对方遇到挫折时，不仅会给予情绪支持，还会主动提供解决思路、督促对方进步。当伴侣成长速度较快时，你会将其视为榜样，努力提升自己，跟上对方的步伐。这种恋爱观让你的感情关系充满活力与动力，双方能在成长中不断加深羁绊。但需要注意的是，不要给伴侣过多的成长压力，要尊重对方的成长节奏，避免因为过度追求同步成长而产生矛盾。</w:t>
      </w:r>
    </w:p>
    <w:p w14:paraId="0620C0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分17-20分：你的成长型爱情互助力极高，属于极致成就型恋爱者。在你眼中，爱情与成长密不可分，好的爱情就是双方共同变得更优秀的过程。你会将伴侣的成长与自己的成长紧密绑定，主动参与对方的成长规划，严格要求自己和伴侣不断进步。当遇到问题时，你更关注如何解决问题、提升自己，而非单纯的情绪安慰。这种恋爱观让你的感情关系具有很强的进取性，双方能在彼此的督促与帮助中快速成长。但需要警惕的是，过度强调成长可能会让感情变得功利，忽视了陪伴与情感滋养的重要性。建议你适当放慢成长节奏，学会在成长过程中享受感情的温暖，同时尊重伴侣的个性化成长需求，避免将自己的成长标准强加给对方。</w:t>
      </w:r>
    </w:p>
    <w:p w14:paraId="78373BB0">
      <w:pPr>
        <w:spacing w:before="380" w:after="140" w:line="288" w:lineRule="auto"/>
        <w:ind w:left="0"/>
        <w:jc w:val="left"/>
        <w:outlineLvl w:val="0"/>
      </w:pPr>
      <w:bookmarkStart w:id="7" w:name="heading_7"/>
      <w:r>
        <w:rPr>
          <w:rFonts w:ascii="Arial" w:hAnsi="Arial" w:eastAsia="等线" w:cs="Arial"/>
          <w:b/>
          <w:sz w:val="36"/>
        </w:rPr>
        <w:t>第四套：依恋型爱情安全感测评</w:t>
      </w:r>
      <w:bookmarkEnd w:id="7"/>
    </w:p>
    <w:p w14:paraId="04C02B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（选项分值：A=1分，B=2分，C=3分，D=4分）</w:t>
      </w:r>
    </w:p>
    <w:p w14:paraId="1C456C3A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当伴侣没有及时回复你的消息时，你会？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2ED86772">
      <w:pPr>
        <w:numPr>
          <w:ilvl w:val="0"/>
          <w:numId w:val="7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完全不担心，相信对方有自己的事情</w:t>
      </w:r>
    </w:p>
    <w:p w14:paraId="703BFA1B">
      <w:pPr>
        <w:numPr>
          <w:ilvl w:val="0"/>
          <w:numId w:val="7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稍微有点担心，但会等对方回复</w:t>
      </w:r>
    </w:p>
    <w:p w14:paraId="254BEF17">
      <w:pPr>
        <w:numPr>
          <w:ilvl w:val="0"/>
          <w:numId w:val="7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感到不安，会发消息追问</w:t>
      </w:r>
    </w:p>
    <w:p w14:paraId="0CBABF68">
      <w:pPr>
        <w:numPr>
          <w:ilvl w:val="0"/>
          <w:numId w:val="8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非常焦虑，担心对方出现意外或不在乎自己</w:t>
      </w:r>
    </w:p>
    <w:p w14:paraId="219543B3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你是否需要伴侣经常向你表达爱意，才能感受到安全感？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37692175">
      <w:pPr>
        <w:numPr>
          <w:ilvl w:val="0"/>
          <w:numId w:val="8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不需要，行动比语言更重要</w:t>
      </w:r>
    </w:p>
    <w:p w14:paraId="4F22DD8A">
      <w:pPr>
        <w:numPr>
          <w:ilvl w:val="0"/>
          <w:numId w:val="8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偶尔需要，在特殊时刻表达即可</w:t>
      </w:r>
    </w:p>
    <w:p w14:paraId="0F88F19E">
      <w:pPr>
        <w:numPr>
          <w:ilvl w:val="0"/>
          <w:numId w:val="8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需要，经常表达能让我更安心</w:t>
      </w:r>
    </w:p>
    <w:p w14:paraId="1B5DC82B">
      <w:pPr>
        <w:numPr>
          <w:ilvl w:val="0"/>
          <w:numId w:val="8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非常需要，频繁的爱意表达是安全感的核心来源</w:t>
      </w:r>
    </w:p>
    <w:p w14:paraId="73EA4DC0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当伴侣与异性朋友正常交往时，你会？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7F77A8FD">
      <w:pPr>
        <w:numPr>
          <w:ilvl w:val="0"/>
          <w:numId w:val="8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完全信任，不干涉对方的社交</w:t>
      </w:r>
    </w:p>
    <w:p w14:paraId="3608C16F">
      <w:pPr>
        <w:numPr>
          <w:ilvl w:val="0"/>
          <w:numId w:val="8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稍微留意，但不会过多关注</w:t>
      </w:r>
    </w:p>
    <w:p w14:paraId="0F996302">
      <w:pPr>
        <w:numPr>
          <w:ilvl w:val="0"/>
          <w:numId w:val="8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有些在意，会询问交往的细节</w:t>
      </w:r>
    </w:p>
    <w:p w14:paraId="06401B0B">
      <w:pPr>
        <w:numPr>
          <w:ilvl w:val="0"/>
          <w:numId w:val="9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感到不安，希望对方减少与异性朋友的往来</w:t>
      </w:r>
    </w:p>
    <w:p w14:paraId="62CE5B77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你对伴侣的依赖程度是？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</w:t>
      </w:r>
    </w:p>
    <w:p w14:paraId="13BD3160">
      <w:pPr>
        <w:numPr>
          <w:ilvl w:val="0"/>
          <w:numId w:val="9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很低，我能独立处理所有事情</w:t>
      </w:r>
    </w:p>
    <w:p w14:paraId="5B1A5B41">
      <w:pPr>
        <w:numPr>
          <w:ilvl w:val="0"/>
          <w:numId w:val="9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一般，只有在遇到重大问题时才会依赖对方</w:t>
      </w:r>
    </w:p>
    <w:p w14:paraId="03C285E1">
      <w:pPr>
        <w:numPr>
          <w:ilvl w:val="0"/>
          <w:numId w:val="9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较高，很多事情都希望与对方商量后再做决定</w:t>
      </w:r>
    </w:p>
    <w:p w14:paraId="7874EAEF">
      <w:pPr>
        <w:numPr>
          <w:ilvl w:val="0"/>
          <w:numId w:val="9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非常高，离开对方会感到无所适从</w:t>
      </w:r>
    </w:p>
    <w:p w14:paraId="49226626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当你与伴侣产生矛盾时，你会？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4621D708">
      <w:pPr>
        <w:numPr>
          <w:ilvl w:val="0"/>
          <w:numId w:val="9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冷静处理，相信双方能理性解决</w:t>
      </w:r>
    </w:p>
    <w:p w14:paraId="1F694785">
      <w:pPr>
        <w:numPr>
          <w:ilvl w:val="0"/>
          <w:numId w:val="9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主动沟通，希望尽快化解矛盾</w:t>
      </w:r>
    </w:p>
    <w:p w14:paraId="1AEF7A51">
      <w:pPr>
        <w:numPr>
          <w:ilvl w:val="0"/>
          <w:numId w:val="9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感到恐慌，担心矛盾影响感情</w:t>
      </w:r>
    </w:p>
    <w:p w14:paraId="39A654AD">
      <w:pPr>
        <w:numPr>
          <w:ilvl w:val="0"/>
          <w:numId w:val="10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妥协退让，只要能维持关系即可</w:t>
      </w:r>
    </w:p>
    <w:p w14:paraId="520490A4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结论（800字）</w:t>
      </w:r>
      <w:bookmarkEnd w:id="8"/>
    </w:p>
    <w:p w14:paraId="4F5625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分5-8分：你的依恋型爱情安全感较强，属于独立型依恋者。你对伴侣有着充分的信任，不会因为对方的正常社交或暂时的失联而感到不安。你具有较强的独立性，能够自主处理生活和工作中的大部分问题，不会过度依赖伴侣。在感情中，你注重双方的个人空间，认为健康的爱情关系应该是相互信任、彼此独立的。这种依恋类型让你的感情关系更加轻松自在，双方不会因为过度依恋而产生束缚感。但需要注意的是，过度独立可能会让伴侣感到被忽视，觉得你不够重视这段感情。建议你适当向伴侣表达依赖和需求，让对方感受到被需要，同时多关注伴侣的情感需求，增进彼此的情感联结。</w:t>
      </w:r>
    </w:p>
    <w:p w14:paraId="66660F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分9-12分：你的依恋型爱情安全感中等，属于平衡型依恋者。你既有一定的独立性，能够自主处理部分问题，也会在适当的时候依赖伴侣，向对方表达情感需求。你会信任伴侣，但也会在遇到不确定的情况时产生轻微的不安，不过能够通过理性沟通来缓解。在感情中，你能较好地平衡个人空间与情感联结，既不会过度束缚对方，也不会忽视彼此的情感需求。这种依恋类型让你的感情关系更加稳定和谐，双方能在相互信任与支持中享受爱情。需要注意的是，在产生不安情绪时，要及时与伴侣沟通，避免情绪积累导致误解，同时要尊重伴侣的个人空间，不要因为轻微的不安而过度干涉对方。</w:t>
      </w:r>
    </w:p>
    <w:p w14:paraId="1C558C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分13-16分：你的依恋型爱情安全感较弱，属于焦虑型依恋者。你对伴侣的关注度较高，容易因为对方的一些细微行为而产生不安情绪，需要通过伴侣的频繁关注和爱意表达来确认自己的价值。在感情中，你会过度依赖伴侣，希望对方能时刻陪伴在自己身边，对伴侣的社交会产生较强的占有欲。当遇到矛盾时，你会因为担心失去感情而感到恐慌，甚至会通过妥协退让来维持关系。这种依恋类型容易让你在感情中感到疲惫，也可能给伴侣带来较大的压力。建议你先学会自我接纳，提升自身的安全感，不要将安全感完全寄托在伴侣身上。同时，要加强与伴侣的坦诚沟通，明确彼此的边界和需求，减少不必要的猜忌。</w:t>
      </w:r>
    </w:p>
    <w:p w14:paraId="2A6B9B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分17-20分：你的依恋型爱情安全感极弱，属于极度焦虑型依恋者。安全感的缺失是你感情中的核心问题，你需要伴侣持续的关注和爱意表达才能勉强感到安心。你对伴侣有着强烈的依赖，离开对方就会感到无所适从，对伴侣的社交有着极强的占有欲，容易产生严重的猜忌和不安。在矛盾面前，你会不惜一切代价妥协退让，害怕任何冲突都会导致感情破裂。这种依恋类型让你在感情中处于被动地位，不仅自己备受煎熬，也会让伴侣感到窒息。建议你先暂停对感情的过度投入，尝试通过培养兴趣爱好、扩大社交圈来提升自身的独立性和安全感。必要时，可以寻求专业的心理疏导，学会正确的情感表达方式和边界感，才能让感情走向健康的方向。</w:t>
      </w:r>
    </w:p>
    <w:p w14:paraId="0D0916E7">
      <w:pPr>
        <w:spacing w:before="380" w:after="140" w:line="288" w:lineRule="auto"/>
        <w:ind w:left="0"/>
        <w:jc w:val="left"/>
        <w:outlineLvl w:val="0"/>
      </w:pPr>
      <w:bookmarkStart w:id="9" w:name="heading_9"/>
      <w:r>
        <w:rPr>
          <w:rFonts w:ascii="Arial" w:hAnsi="Arial" w:eastAsia="等线" w:cs="Arial"/>
          <w:b/>
          <w:sz w:val="36"/>
        </w:rPr>
        <w:t>第五套：激情型爱情保鲜度测评</w:t>
      </w:r>
      <w:bookmarkEnd w:id="9"/>
    </w:p>
    <w:p w14:paraId="4EC48A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（选项分值：A=1分，B=2分，C=3分，D=4分）</w:t>
      </w:r>
    </w:p>
    <w:p w14:paraId="3643A1D8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你认为爱情中的激情会持续多久？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4D05E9A5">
      <w:pPr>
        <w:numPr>
          <w:ilvl w:val="0"/>
          <w:numId w:val="10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很短暂，新鲜感过后就会消失</w:t>
      </w:r>
    </w:p>
    <w:p w14:paraId="042FBF4D">
      <w:pPr>
        <w:numPr>
          <w:ilvl w:val="0"/>
          <w:numId w:val="10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会持续一段时间，之后逐渐平淡</w:t>
      </w:r>
    </w:p>
    <w:p w14:paraId="71C63A35">
      <w:pPr>
        <w:numPr>
          <w:ilvl w:val="0"/>
          <w:numId w:val="10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可以通过主动经营，长期维持</w:t>
      </w:r>
    </w:p>
    <w:p w14:paraId="6B3E7F81">
      <w:pPr>
        <w:numPr>
          <w:ilvl w:val="0"/>
          <w:numId w:val="10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真正的爱情，激情会一直存在</w:t>
      </w:r>
    </w:p>
    <w:p w14:paraId="78F87A2D">
      <w:pPr>
        <w:numPr>
          <w:ilvl w:val="0"/>
          <w:numId w:val="1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你是否会主动为感情制造激情瞬间（如短途旅行、尝试新事物）？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63E07705">
      <w:pPr>
        <w:numPr>
          <w:ilvl w:val="0"/>
          <w:numId w:val="10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不会，觉得平淡才是真</w:t>
      </w:r>
    </w:p>
    <w:p w14:paraId="0A547C81">
      <w:pPr>
        <w:numPr>
          <w:ilvl w:val="0"/>
          <w:numId w:val="10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偶尔会，在特殊纪念日</w:t>
      </w:r>
    </w:p>
    <w:p w14:paraId="03A8487A">
      <w:pPr>
        <w:numPr>
          <w:ilvl w:val="0"/>
          <w:numId w:val="10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会经常，希望感情保持活力</w:t>
      </w:r>
    </w:p>
    <w:p w14:paraId="78E8251D">
      <w:pPr>
        <w:numPr>
          <w:ilvl w:val="0"/>
          <w:numId w:val="1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会频繁，激情是感情的核心</w:t>
      </w:r>
    </w:p>
    <w:p w14:paraId="248B99C4">
      <w:pPr>
        <w:numPr>
          <w:ilvl w:val="0"/>
          <w:numId w:val="1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当感情进入平淡期，你会感到？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0015701B">
      <w:pPr>
        <w:numPr>
          <w:ilvl w:val="0"/>
          <w:numId w:val="11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很正常，接受这种状态</w:t>
      </w:r>
    </w:p>
    <w:p w14:paraId="60FF7C57">
      <w:pPr>
        <w:numPr>
          <w:ilvl w:val="0"/>
          <w:numId w:val="11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有些失落，但会慢慢适应</w:t>
      </w:r>
    </w:p>
    <w:p w14:paraId="3BD627B3">
      <w:pPr>
        <w:numPr>
          <w:ilvl w:val="0"/>
          <w:numId w:val="1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不甘心，尝试找回激情</w:t>
      </w:r>
    </w:p>
    <w:p w14:paraId="611E5E14">
      <w:pPr>
        <w:numPr>
          <w:ilvl w:val="0"/>
          <w:numId w:val="11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非常失望，觉得感情已经变质</w:t>
      </w:r>
    </w:p>
    <w:p w14:paraId="3C0DADBC">
      <w:pPr>
        <w:numPr>
          <w:ilvl w:val="0"/>
          <w:numId w:val="1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你对伴侣的身体接触需求（如拥抱、亲吻）程度是？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118480BE">
      <w:pPr>
        <w:numPr>
          <w:ilvl w:val="0"/>
          <w:numId w:val="11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较低，偶尔接触即可</w:t>
      </w:r>
    </w:p>
    <w:p w14:paraId="3DCD69B7">
      <w:pPr>
        <w:numPr>
          <w:ilvl w:val="0"/>
          <w:numId w:val="11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一般，在亲密时刻会有需求</w:t>
      </w:r>
    </w:p>
    <w:p w14:paraId="7032382C">
      <w:pPr>
        <w:numPr>
          <w:ilvl w:val="0"/>
          <w:numId w:val="11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较高，经常需要身体接触来增进感情</w:t>
      </w:r>
    </w:p>
    <w:p w14:paraId="308F4921">
      <w:pPr>
        <w:numPr>
          <w:ilvl w:val="0"/>
          <w:numId w:val="12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非常高，身体接触是激情的重要体现</w:t>
      </w:r>
    </w:p>
    <w:p w14:paraId="3E2572E6">
      <w:pPr>
        <w:numPr>
          <w:ilvl w:val="0"/>
          <w:numId w:val="1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当你发现自己对伴侣的激情减退时，你会？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29A6B7B9">
      <w:pPr>
        <w:numPr>
          <w:ilvl w:val="0"/>
          <w:numId w:val="12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接受现实，专注于生活本身</w:t>
      </w:r>
    </w:p>
    <w:p w14:paraId="36833311">
      <w:pPr>
        <w:numPr>
          <w:ilvl w:val="0"/>
          <w:numId w:val="12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尝试回忆过去的美好，唤醒激情</w:t>
      </w:r>
    </w:p>
    <w:p w14:paraId="0A72D244">
      <w:pPr>
        <w:numPr>
          <w:ilvl w:val="0"/>
          <w:numId w:val="12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主动与伴侣沟通，一起尝试新的相处方式</w:t>
      </w:r>
    </w:p>
    <w:p w14:paraId="710F662E">
      <w:pPr>
        <w:numPr>
          <w:ilvl w:val="0"/>
          <w:numId w:val="12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考虑结束这段关系，寻找新的激情</w:t>
      </w:r>
    </w:p>
    <w:p w14:paraId="6181CFB0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结论（800字）</w:t>
      </w:r>
      <w:bookmarkEnd w:id="10"/>
    </w:p>
    <w:p w14:paraId="0319F4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分5-8分：你的激情型爱情保鲜度较低，属于平淡型恋爱者。你认为爱情的最终归宿是平淡的陪伴，激情只是感情初期的短暂点缀，新鲜感过后的平淡才是真实的生活。你不会主动为感情制造激情瞬间，对身体接触的需求也较低，能够坦然接受感情进入平淡期的状态。这种恋爱观让你的感情关系更加稳定平和，很少会因为追求激情而产生矛盾。但需要注意的是，长期缺乏激情的感情可能会逐渐变得沉闷，让双方感到乏味。建议你偶尔尝试与伴侣一起做一些新鲜有趣的事情，主动制造一些亲密瞬间，为平淡的感情注入一些活力，让感情在平淡中也能拥有温暖的共鸣。</w:t>
      </w:r>
    </w:p>
    <w:p w14:paraId="5F7B0E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分9-12分：你的激情型爱情保鲜度中等，属于适配型恋爱者。你既能够接受感情的平淡，也不排斥激情的存在。你认为激情会随着时间逐渐减退，但可以通过适当的经营来维持一定的活力。在特殊纪念日，你会主动为伴侣制造惊喜；当感情进入平淡期，你会感到些许失落，但会通过回忆美好、调整心态来适应。你对身体接触的需求适中，能够在平淡与激情之间找到较好的平衡。这种恋爱观让你的感情关系既稳定又不失趣味，双方能在平淡的陪伴中偶尔享受激情的滋养。需要注意的是，不要等到感情完全平淡后才想起经营，要主动关注伴侣的激情需求，定期为感情注入新鲜感。</w:t>
      </w:r>
    </w:p>
    <w:p w14:paraId="07F6BF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分13-16分：你的激情型爱情保鲜度较高，属于活力型恋爱者。你非常重视感情中的激情，认为激情是维持感情活力的重要因素。你会经常主动为感情制造激情瞬间，与伴侣一起尝试新事物、探索新领域，对身体接触有着较高的需求。当感情进入平淡期，你会不甘心，积极主动地寻找方法找回激情。你相信通过双方的共同经营，爱情中的激情可以长期维持。这种恋爱观让你的感情充满活力与惊喜，双方能在不断的新鲜体验中加深感情。但需要注意的是，过度追求激情可能会让你忽视感情中的平淡美好，也可能给伴侣带来较大的压力。建议你学会在激情与平淡之间找到平衡，既要享受激情的快乐，也要懂得品味平淡中的温暖。</w:t>
      </w:r>
    </w:p>
    <w:p w14:paraId="07978C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分17-20分：你的激情型爱情保鲜度极高，属于极致激情型恋爱者。激情是你爱情中不可或缺的核心元素，你无法接受感情进入平淡期。你会频繁地为感情制造激情瞬间，对伴侣的身体接触有着强烈的需求，甚至会将激情的有无作为衡量感情好坏的唯一标准。当发现自己对伴侣的激情减退时，你会毫不犹豫地考虑结束关系，寻找新的激情。这种恋爱观让你的感情充满刺激与新鲜感，但也缺乏稳定性，容易陷入“追求激情-激情褪去-更换伴侣”的循环。建议你重新审视自己的恋爱观，明白真正的爱情不仅有激情的碰撞，更有平淡的陪伴与责任的担当。尝试学会欣赏伴侣的内在品质，在长期的相处中培养深厚的情感联结，而非仅仅追求表面的激情。</w:t>
      </w:r>
    </w:p>
    <w:p w14:paraId="7401C175">
      <w:pPr>
        <w:spacing w:before="380" w:after="140" w:line="288" w:lineRule="auto"/>
        <w:ind w:left="0"/>
        <w:jc w:val="left"/>
        <w:outlineLvl w:val="0"/>
      </w:pPr>
      <w:bookmarkStart w:id="11" w:name="heading_11"/>
      <w:r>
        <w:rPr>
          <w:rFonts w:ascii="Arial" w:hAnsi="Arial" w:eastAsia="等线" w:cs="Arial"/>
          <w:b/>
          <w:sz w:val="36"/>
        </w:rPr>
        <w:t>第六套：异地恋爱情坚守力测评</w:t>
      </w:r>
      <w:bookmarkEnd w:id="11"/>
    </w:p>
    <w:p w14:paraId="5DECC0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（选项分值：A=1分，B=2分，C=3分，D=4分）</w:t>
      </w:r>
    </w:p>
    <w:p w14:paraId="46E5E272">
      <w:pPr>
        <w:numPr>
          <w:ilvl w:val="0"/>
          <w:numId w:val="1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当你需要陪伴时，伴侣却因异地无法在身边，你会？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1289F0AC">
      <w:pPr>
        <w:numPr>
          <w:ilvl w:val="0"/>
          <w:numId w:val="12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感到非常委屈，质疑异地恋的可行性</w:t>
      </w:r>
    </w:p>
    <w:p w14:paraId="475B6F7A">
      <w:pPr>
        <w:numPr>
          <w:ilvl w:val="0"/>
          <w:numId w:val="12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有些失落，会向伴侣抱怨</w:t>
      </w:r>
    </w:p>
    <w:p w14:paraId="1013C0EF">
      <w:pPr>
        <w:numPr>
          <w:ilvl w:val="0"/>
          <w:numId w:val="12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理解对方，通过线上沟通获得安慰</w:t>
      </w:r>
    </w:p>
    <w:p w14:paraId="568AAE7B">
      <w:pPr>
        <w:numPr>
          <w:ilvl w:val="0"/>
          <w:numId w:val="13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自己调整心态，主动关心对方的状态</w:t>
      </w:r>
    </w:p>
    <w:p w14:paraId="4ADB6835">
      <w:pPr>
        <w:numPr>
          <w:ilvl w:val="0"/>
          <w:numId w:val="1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你是否会主动制定异地见面计划，并为之努力？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6E09ACBC">
      <w:pPr>
        <w:numPr>
          <w:ilvl w:val="0"/>
          <w:numId w:val="13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不会，觉得见面成本太高，顺其自然</w:t>
      </w:r>
    </w:p>
    <w:p w14:paraId="0F2437CA">
      <w:pPr>
        <w:numPr>
          <w:ilvl w:val="0"/>
          <w:numId w:val="13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偶尔会提及，但不会主动落实</w:t>
      </w:r>
    </w:p>
    <w:p w14:paraId="0423994B">
      <w:pPr>
        <w:numPr>
          <w:ilvl w:val="0"/>
          <w:numId w:val="13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会主动规划，与对方协商见面时间和方式</w:t>
      </w:r>
    </w:p>
    <w:p w14:paraId="03E5C5A4">
      <w:pPr>
        <w:numPr>
          <w:ilvl w:val="0"/>
          <w:numId w:val="13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会将见面计划纳入长期规划，努力创造见面条件</w:t>
      </w:r>
    </w:p>
    <w:p w14:paraId="6AB5BD8C">
      <w:pPr>
        <w:numPr>
          <w:ilvl w:val="0"/>
          <w:numId w:val="1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当异地期间出现信任危机（如误解对方与异性交往），你会？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14ADDE19">
      <w:pPr>
        <w:numPr>
          <w:ilvl w:val="0"/>
          <w:numId w:val="13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陷入焦虑，难以信任对方</w:t>
      </w:r>
    </w:p>
    <w:p w14:paraId="42F6EC54">
      <w:pPr>
        <w:numPr>
          <w:ilvl w:val="0"/>
          <w:numId w:val="13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反复追问对方，试图证实自己的猜测</w:t>
      </w:r>
    </w:p>
    <w:p w14:paraId="1B81AA89">
      <w:pPr>
        <w:numPr>
          <w:ilvl w:val="0"/>
          <w:numId w:val="13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冷静下来，主动与对方坦诚沟通</w:t>
      </w:r>
    </w:p>
    <w:p w14:paraId="008D4F62">
      <w:pPr>
        <w:numPr>
          <w:ilvl w:val="0"/>
          <w:numId w:val="14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选择相信对方，共同寻找解决信任问题的方法</w:t>
      </w:r>
    </w:p>
    <w:p w14:paraId="382BC95D">
      <w:pPr>
        <w:numPr>
          <w:ilvl w:val="0"/>
          <w:numId w:val="1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你认为异地恋中，双方的沟通频率应该是？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5D2CCC2D">
      <w:pPr>
        <w:numPr>
          <w:ilvl w:val="0"/>
          <w:numId w:val="14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随时保持联系，否则会感到不安</w:t>
      </w:r>
    </w:p>
    <w:p w14:paraId="08C9D72B">
      <w:pPr>
        <w:numPr>
          <w:ilvl w:val="0"/>
          <w:numId w:val="14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每天至少沟通一次，分享日常</w:t>
      </w:r>
    </w:p>
    <w:p w14:paraId="0B06EFA7">
      <w:pPr>
        <w:numPr>
          <w:ilvl w:val="0"/>
          <w:numId w:val="14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定期沟通，根据双方的时间合理安排</w:t>
      </w:r>
    </w:p>
    <w:p w14:paraId="14B06E70">
      <w:pPr>
        <w:numPr>
          <w:ilvl w:val="0"/>
          <w:numId w:val="14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无需固定频率，有重要事情时及时沟通即可</w:t>
      </w:r>
    </w:p>
    <w:p w14:paraId="2D89B854">
      <w:pPr>
        <w:numPr>
          <w:ilvl w:val="0"/>
          <w:numId w:val="1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当有更好的恋爱选择（同城、条件优越）出现时，你会？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1ED111EC">
      <w:pPr>
        <w:numPr>
          <w:ilvl w:val="0"/>
          <w:numId w:val="14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动摇，对比后考虑放弃异地恋</w:t>
      </w:r>
    </w:p>
    <w:p w14:paraId="1A38CB6D">
      <w:pPr>
        <w:numPr>
          <w:ilvl w:val="0"/>
          <w:numId w:val="14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有些心动，但会犹豫是否要坚守</w:t>
      </w:r>
    </w:p>
    <w:p w14:paraId="6B724490">
      <w:pPr>
        <w:numPr>
          <w:ilvl w:val="0"/>
          <w:numId w:val="14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明确拒绝，专注于当前的异地恋</w:t>
      </w:r>
    </w:p>
    <w:p w14:paraId="5365C45D">
      <w:pPr>
        <w:numPr>
          <w:ilvl w:val="0"/>
          <w:numId w:val="15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更加珍惜当前的感情，主动与对方分享，增进信任</w:t>
      </w:r>
    </w:p>
    <w:p w14:paraId="753979F5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结论（800字）</w:t>
      </w:r>
      <w:bookmarkEnd w:id="12"/>
    </w:p>
    <w:p w14:paraId="77833D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分5-8分：你的异地恋爱情坚守力较弱，属于敏感脆弱型异地恋者。异地恋中的距离感让你极度缺乏安全感，当需要陪伴却得不到时，你会感到委屈和失落，甚至质疑这段感情的可行性。你对双方的沟通频率要求较高，容易因为一些小事产生信任危机，且难以有效化解。当出现更好的恋爱选择时，你很容易动摇，难以坚守初心。这种状态让你在异地恋中备受煎熬，这段感情也很难长期维系。建议你先判断自己是否真的适合异地恋，如果选择继续，要学会调整自己的心态，提升自身的安全感，不要将所有的情感需求都寄托在伴侣身上。同时，加强与伴侣的坦诚沟通，明确双方的相处规则和未来规划，减少不必要的猜忌。</w:t>
      </w:r>
    </w:p>
    <w:p w14:paraId="301E9E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分9-12分：你的异地恋爱情坚守力中等，属于谨慎平衡型异地恋者。你能够理解异地恋的不易，也愿意为这段感情付出努力，但内心依然会因为距离而产生不安。你会希望双方保持一定的沟通频率，分享日常点滴，当出现信任危机时，会尝试通过沟通来化解，但过程中可能会存在犹豫和纠结。当有更好的恋爱选择出现时，你会心动，但不会轻易放弃当前的感情。这种状态让你的异地恋既有坚持的动力，也存在一定的风险。需要注意的是，要减少对伴侣的过度期待，学会独立处理自己的情绪问题。同时，与伴侣一起制定明确的见面计划和未来团聚的目标，让这段异地恋有清晰的方向，增强彼此的坚守动力。</w:t>
      </w:r>
    </w:p>
    <w:p w14:paraId="12EA2C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分13-16分：你的异地恋爱情坚守力较高，属于坚定信任型异地恋者。你充分信任自己的伴侣，也坚信这段异地恋能够走到最后。你能够理性看待异地恋中的距离问题，当需要陪伴却得不到时，会选择理解对方，并通过线上沟通获得情感慰藉。你会主动与伴侣规划见面计划，将未来团聚纳入长期目标，当出现信任危机时，能够冷静地与对方坦诚沟通，共同解决问题。面对更好的恋爱选择时，你会坚定地拒绝，专注于当前的感情。这种状态让你的异地恋充满安全感和动力，双方能够在信任与理解中共同坚守。需要注意的是，不要因为过于坚定而忽视异地恋中的细节问题，要及时关注伴侣的情绪变化，定期为感情制造一些小惊喜，增进彼此的情感联结。</w:t>
      </w:r>
    </w:p>
    <w:p w14:paraId="0B174C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分17-20分：你的异地恋爱情坚守力极高，属于极致执着型异地恋者。异地恋在你眼中不仅不是阻碍，反而成为了考验和升华感情的契机。你有着极强的心理承受能力和自我调节能力，能够独立处理生活和情绪中的所有问题，不会因为距离而给伴侣带来压力。你会主动为这段感情付出更多的努力，精心规划见面计划，积极创造未来团聚的条件。面对信任危机和外界诱惑时，你会毫不动摇地坚守初心，甚至会将这些挑战转化为增进感情的机会。这种状态让你的异地恋充满韧性和希望，双方能够在相互扶持中共同成长。但需要注意的是，不要因为过度执着于异地恋的坚守而忽视自己的生活质量，要在坚守感情的同时，兼顾自己的成长和快乐。同时，要确保伴侣与你有着相同的坚守信念，避免单方面的付出导致感情失衡。</w:t>
      </w:r>
    </w:p>
    <w:p w14:paraId="5DF0B302">
      <w:pPr>
        <w:spacing w:before="380" w:after="140" w:line="288" w:lineRule="auto"/>
        <w:ind w:left="0"/>
        <w:jc w:val="left"/>
        <w:outlineLvl w:val="0"/>
      </w:pPr>
      <w:bookmarkStart w:id="13" w:name="heading_13"/>
      <w:r>
        <w:rPr>
          <w:rFonts w:ascii="Arial" w:hAnsi="Arial" w:eastAsia="等线" w:cs="Arial"/>
          <w:b/>
          <w:sz w:val="36"/>
        </w:rPr>
        <w:t>第七套：婚姻导向型爱情成熟度测评</w:t>
      </w:r>
      <w:bookmarkEnd w:id="13"/>
    </w:p>
    <w:p w14:paraId="0AF504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（选项分值：A=1分，B=2分，C=3分，D=4分）</w:t>
      </w:r>
    </w:p>
    <w:p w14:paraId="1259B05B">
      <w:pPr>
        <w:numPr>
          <w:ilvl w:val="0"/>
          <w:numId w:val="1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你开始一段恋爱时，是否会考虑对方是否适合结婚？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6F71F56E">
      <w:pPr>
        <w:numPr>
          <w:ilvl w:val="0"/>
          <w:numId w:val="15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不会，恋爱就是享受当下</w:t>
      </w:r>
    </w:p>
    <w:p w14:paraId="635D5C8D">
      <w:pPr>
        <w:numPr>
          <w:ilvl w:val="0"/>
          <w:numId w:val="15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偶尔会想，但不会作为核心考量</w:t>
      </w:r>
    </w:p>
    <w:p w14:paraId="6C9D956E">
      <w:pPr>
        <w:numPr>
          <w:ilvl w:val="0"/>
          <w:numId w:val="15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会考虑，将结婚作为恋爱的潜在目标</w:t>
      </w:r>
    </w:p>
    <w:p w14:paraId="44A1101B">
      <w:pPr>
        <w:numPr>
          <w:ilvl w:val="0"/>
          <w:numId w:val="15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一定会考虑，结婚是恋爱的最终目的</w:t>
      </w:r>
    </w:p>
    <w:p w14:paraId="0C5A93A0">
      <w:pPr>
        <w:numPr>
          <w:ilvl w:val="0"/>
          <w:numId w:val="1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你认为婚姻中最重要的品质是？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3A20001B">
      <w:pPr>
        <w:numPr>
          <w:ilvl w:val="0"/>
          <w:numId w:val="15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浪漫的爱意</w:t>
      </w:r>
    </w:p>
    <w:p w14:paraId="06E0A55C">
      <w:pPr>
        <w:numPr>
          <w:ilvl w:val="0"/>
          <w:numId w:val="15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相互的理解</w:t>
      </w:r>
    </w:p>
    <w:p w14:paraId="6402A3E5">
      <w:pPr>
        <w:numPr>
          <w:ilvl w:val="0"/>
          <w:numId w:val="15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责任与担当</w:t>
      </w:r>
    </w:p>
    <w:p w14:paraId="14DCE39D">
      <w:pPr>
        <w:numPr>
          <w:ilvl w:val="0"/>
          <w:numId w:val="16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包容与妥协</w:t>
      </w:r>
    </w:p>
    <w:p w14:paraId="6604D703">
      <w:pPr>
        <w:numPr>
          <w:ilvl w:val="0"/>
          <w:numId w:val="1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你是否会主动与伴侣讨论婚姻中的家庭责任分配（如家务、育儿）？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1D44602F">
      <w:pPr>
        <w:numPr>
          <w:ilvl w:val="0"/>
          <w:numId w:val="16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不会，觉得讨论这些太早，影响恋爱氛围</w:t>
      </w:r>
    </w:p>
    <w:p w14:paraId="4CD6879C">
      <w:pPr>
        <w:numPr>
          <w:ilvl w:val="0"/>
          <w:numId w:val="16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偶尔提及，但不会深入讨论</w:t>
      </w:r>
    </w:p>
    <w:p w14:paraId="3C680801">
      <w:pPr>
        <w:numPr>
          <w:ilvl w:val="0"/>
          <w:numId w:val="16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会适时讨论，了解彼此的想法</w:t>
      </w:r>
    </w:p>
    <w:p w14:paraId="0828074B">
      <w:pPr>
        <w:numPr>
          <w:ilvl w:val="0"/>
          <w:numId w:val="16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会详细讨论，提前达成共识</w:t>
      </w:r>
    </w:p>
    <w:p w14:paraId="0FD5AB26">
      <w:pPr>
        <w:numPr>
          <w:ilvl w:val="0"/>
          <w:numId w:val="1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当你与伴侣的家庭观念存在差异时，你会？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1DED9348">
      <w:pPr>
        <w:numPr>
          <w:ilvl w:val="0"/>
          <w:numId w:val="16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感到困扰，不知道如何解决</w:t>
      </w:r>
    </w:p>
    <w:p w14:paraId="47C2B3A5">
      <w:pPr>
        <w:numPr>
          <w:ilvl w:val="0"/>
          <w:numId w:val="16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尝试说服对方接受自己的观念</w:t>
      </w:r>
    </w:p>
    <w:p w14:paraId="464A298E">
      <w:pPr>
        <w:numPr>
          <w:ilvl w:val="0"/>
          <w:numId w:val="16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尊重对方的观念，寻找双方的共同点</w:t>
      </w:r>
    </w:p>
    <w:p w14:paraId="6AC6C972">
      <w:pPr>
        <w:numPr>
          <w:ilvl w:val="0"/>
          <w:numId w:val="17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主动沟通，共同协商出折中的解决方案</w:t>
      </w:r>
    </w:p>
    <w:p w14:paraId="754F69EC">
      <w:pPr>
        <w:numPr>
          <w:ilvl w:val="0"/>
          <w:numId w:val="1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你认为恋爱多久后适合考虑结婚？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3C878C01">
      <w:pPr>
        <w:numPr>
          <w:ilvl w:val="0"/>
          <w:numId w:val="17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不确定，看感觉</w:t>
      </w:r>
    </w:p>
    <w:p w14:paraId="7DB7C5B3">
      <w:pPr>
        <w:numPr>
          <w:ilvl w:val="0"/>
          <w:numId w:val="17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1-2年，有一定了解即可</w:t>
      </w:r>
    </w:p>
    <w:p w14:paraId="45FB859E">
      <w:pPr>
        <w:numPr>
          <w:ilvl w:val="0"/>
          <w:numId w:val="17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2-3年，充分了解彼此的性格和习惯</w:t>
      </w:r>
    </w:p>
    <w:p w14:paraId="03B49CDF">
      <w:pPr>
        <w:numPr>
          <w:ilvl w:val="0"/>
          <w:numId w:val="17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3年以上，确保双方的价值观和规划完全契合</w:t>
      </w:r>
    </w:p>
    <w:p w14:paraId="3CC476D0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结论（800字）</w:t>
      </w:r>
      <w:bookmarkEnd w:id="14"/>
    </w:p>
    <w:p w14:paraId="1FE9DA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分5-8分：你的婚姻导向型爱情成熟度较低，属于享受当下型恋爱者。你将恋爱与婚姻完全分割开来，认为恋爱的核心是享受当下的快乐，不需要考虑太多未来的责任和规划。你不会将结婚作为恋爱的目标，对婚姻中的家庭责任、观念差异等问题也缺乏关注。这种恋爱观让你能够充分享受恋爱的自由与浪漫，不受婚姻相关问题的束缚。但需要注意的是，当恋爱进入稳定期后，缺乏婚姻导向的规划可能会导致双方的发展方向产生分歧，最终影响感情的长久。如果未来有结婚的打算，建议你尽早在恋爱中融入对婚姻的考量，与伴侣多沟通未来的规划，避免因观念差异过大而产生矛盾。</w:t>
      </w:r>
    </w:p>
    <w:p w14:paraId="254394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分9-12分：你的婚姻导向型爱情成熟度中等，属于探索适配型恋爱者。你对恋爱的态度较为灵活，既享受当下的快乐，也会偶尔考虑未来的婚姻可能性。你认为婚姻需要一定的感情基础和相互了解，但不会将结婚作为恋爱的唯一目标。对于婚姻中的家庭责任、观念差异等问题，你会适时关注，但不会深入讨论。这种恋爱观让你在恋爱中既有自由空间，也有一定的未来意识。需要注意的是，要加强与伴侣的沟通，明确双方对婚姻的期待和规划，避免因为对未来的认知差异过大而在感情后期产生冲突。同时，要学会在恋爱中培养自己的责任意识，为未来的婚姻生活做好准备。</w:t>
      </w:r>
    </w:p>
    <w:p w14:paraId="15AFEC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分13-16分：你的婚姻导向型爱情成熟度较高，属于理性规划型恋爱者。你将恋爱视为走向婚姻的重要阶段，会在恋爱初期就考虑对方是否适合结婚，并将结婚作为恋爱的潜在目标。你非常重视婚姻中的责任与担当、包容与妥协等品质，会主动与伴侣讨论家庭责任分配、家庭观念等婚姻相关问题，希望提前达成共识。你认为恋爱需要足够的时间来充分了解彼此，才能为婚姻奠定坚实的基础。这种恋爱观让你的感情关系具有明确的发展方向，双方能够在理性的规划中共同成长。但需要注意的是，不要因为过度关注婚姻规划而忽视恋爱过程中的情感滋养，避免让感情变得过于功利。同时，要尊重伴侣的节奏，不要将自己的婚姻规划强加给对方。</w:t>
      </w:r>
    </w:p>
    <w:p w14:paraId="1F4169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分17-20分：你的婚姻导向型爱情成熟度极高，属于婚姻主导型恋爱者。你将结婚作为恋爱的唯一最终目的，所有的恋爱行为都围绕着婚姻展开。你对婚姻有着非常清晰的规划和要求，会详细考察对方的性格、家庭观念、责任意识等与婚姻相关的品质，并与伴侣深入讨论家庭责任分配、未来发展等问题，确保双方完全契合。你认为只有经过长期的了解和磨合，才能进入婚姻殿堂。这种恋爱观让你的感情关系具有极强的目的性和稳定性，能够有效规避婚姻中可能出现的很多问题。但需要警惕的是，过于强烈的婚姻导向可能会让你在恋爱中失去浪漫与快乐，也可能给伴侣带来巨大的压力。建议你适当放松对婚姻的严苛要求，学会在规划未来的同时，享受恋爱的当下，让感情在理性与感性的平衡中发展。</w:t>
      </w:r>
    </w:p>
    <w:p w14:paraId="26B924BE">
      <w:pPr>
        <w:spacing w:before="380" w:after="140" w:line="288" w:lineRule="auto"/>
        <w:ind w:left="0"/>
        <w:jc w:val="left"/>
        <w:outlineLvl w:val="0"/>
      </w:pPr>
      <w:bookmarkStart w:id="15" w:name="heading_15"/>
      <w:r>
        <w:rPr>
          <w:rFonts w:ascii="Arial" w:hAnsi="Arial" w:eastAsia="等线" w:cs="Arial"/>
          <w:b/>
          <w:sz w:val="36"/>
        </w:rPr>
        <w:t>第八套：灵魂伴侣型爱情共鸣度测评</w:t>
      </w:r>
      <w:bookmarkEnd w:id="15"/>
    </w:p>
    <w:p w14:paraId="420E7D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（选项分值：A=1分，B=2分，C=3分，D=4分）</w:t>
      </w:r>
    </w:p>
    <w:p w14:paraId="49ED1A1F">
      <w:pPr>
        <w:numPr>
          <w:ilvl w:val="0"/>
          <w:numId w:val="1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你认为灵魂伴侣的核心特征是？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2C4F357E">
      <w:pPr>
        <w:numPr>
          <w:ilvl w:val="0"/>
          <w:numId w:val="17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生活习惯契合，相处舒适</w:t>
      </w:r>
    </w:p>
    <w:p w14:paraId="00FD24E8">
      <w:pPr>
        <w:numPr>
          <w:ilvl w:val="0"/>
          <w:numId w:val="17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价值观相似，很少产生矛盾</w:t>
      </w:r>
    </w:p>
    <w:p w14:paraId="268D86AF">
      <w:pPr>
        <w:numPr>
          <w:ilvl w:val="0"/>
          <w:numId w:val="17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精神层面共鸣，能懂彼此的内心世界</w:t>
      </w:r>
    </w:p>
    <w:p w14:paraId="2573549C">
      <w:pPr>
        <w:numPr>
          <w:ilvl w:val="0"/>
          <w:numId w:val="18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无论遇到什么问题，都能相互理解与支持</w:t>
      </w:r>
    </w:p>
    <w:p w14:paraId="6AD85BAE">
      <w:pPr>
        <w:numPr>
          <w:ilvl w:val="0"/>
          <w:numId w:val="1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当你分享自己的小众爱好或深层想法时，希望伴侣能？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38B7C85D">
      <w:pPr>
        <w:numPr>
          <w:ilvl w:val="0"/>
          <w:numId w:val="18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尊重即可，无需深入了解</w:t>
      </w:r>
    </w:p>
    <w:p w14:paraId="50353932">
      <w:pPr>
        <w:numPr>
          <w:ilvl w:val="0"/>
          <w:numId w:val="18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认真倾听，给予肯定</w:t>
      </w:r>
    </w:p>
    <w:p w14:paraId="6AA52F5E">
      <w:pPr>
        <w:numPr>
          <w:ilvl w:val="0"/>
          <w:numId w:val="18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主动了解，尝试参与其中</w:t>
      </w:r>
    </w:p>
    <w:p w14:paraId="744CB946">
      <w:pPr>
        <w:numPr>
          <w:ilvl w:val="0"/>
          <w:numId w:val="18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与你产生共鸣，分享自己的相似想法</w:t>
      </w:r>
    </w:p>
    <w:p w14:paraId="5522EC06">
      <w:pPr>
        <w:numPr>
          <w:ilvl w:val="0"/>
          <w:numId w:val="1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你是否会经常与伴侣进行深度沟通（如讨论人生意义、精神追求）？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291B6F33">
      <w:pPr>
        <w:numPr>
          <w:ilvl w:val="0"/>
          <w:numId w:val="18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不会，觉得这些话题太抽象，没有意义</w:t>
      </w:r>
    </w:p>
    <w:p w14:paraId="7828E303">
      <w:pPr>
        <w:numPr>
          <w:ilvl w:val="0"/>
          <w:numId w:val="18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偶尔会，在特定的氛围下</w:t>
      </w:r>
    </w:p>
    <w:p w14:paraId="0A44EACF">
      <w:pPr>
        <w:numPr>
          <w:ilvl w:val="0"/>
          <w:numId w:val="18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会经常，希望通过深度沟通了解彼此</w:t>
      </w:r>
    </w:p>
    <w:p w14:paraId="37EB7A10">
      <w:pPr>
        <w:numPr>
          <w:ilvl w:val="0"/>
          <w:numId w:val="19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会频繁，深度沟通是感情的核心纽带</w:t>
      </w:r>
    </w:p>
    <w:p w14:paraId="3C416DFB">
      <w:pPr>
        <w:numPr>
          <w:ilvl w:val="0"/>
          <w:numId w:val="1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当你与伴侣在精神追求上存在差异时，你会？</w:t>
      </w:r>
    </w:p>
    <w:p w14:paraId="79291B4F">
      <w:pPr>
        <w:numPr>
          <w:ilvl w:val="0"/>
          <w:numId w:val="19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感到无法理解，难以接受</w:t>
      </w:r>
    </w:p>
    <w:p w14:paraId="7C267054">
      <w:pPr>
        <w:numPr>
          <w:ilvl w:val="0"/>
          <w:numId w:val="19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尽量回避相关话题，避免产生冲突</w:t>
      </w:r>
    </w:p>
    <w:p w14:paraId="6E5DDB7E">
      <w:pPr>
        <w:numPr>
          <w:ilvl w:val="0"/>
          <w:numId w:val="19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尊重对方的追求，尝试理解差异</w:t>
      </w:r>
    </w:p>
    <w:p w14:paraId="39C4D645">
      <w:pPr>
        <w:numPr>
          <w:ilvl w:val="0"/>
          <w:numId w:val="19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以开放的心态交流，在差异中寻找共鸣点</w:t>
      </w:r>
    </w:p>
    <w:p w14:paraId="46DD1841">
      <w:pPr>
        <w:numPr>
          <w:ilvl w:val="0"/>
          <w:numId w:val="1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你认为精神共鸣与物质条件在爱情中的比重是？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196C9767">
      <w:pPr>
        <w:numPr>
          <w:ilvl w:val="0"/>
          <w:numId w:val="19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物质条件更重要，精神共鸣可有可无</w:t>
      </w:r>
    </w:p>
    <w:p w14:paraId="21D4BBCD">
      <w:pPr>
        <w:numPr>
          <w:ilvl w:val="0"/>
          <w:numId w:val="19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物质条件比精神共鸣重要，是基础</w:t>
      </w:r>
    </w:p>
    <w:p w14:paraId="6A68E237">
      <w:pPr>
        <w:numPr>
          <w:ilvl w:val="0"/>
          <w:numId w:val="19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精神共鸣比物质条件重要，是核心</w:t>
      </w:r>
    </w:p>
    <w:p w14:paraId="33DCC083">
      <w:pPr>
        <w:numPr>
          <w:ilvl w:val="0"/>
          <w:numId w:val="20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精神共鸣是唯一核心，物质条件无关紧要</w:t>
      </w:r>
    </w:p>
    <w:p w14:paraId="6F3F0F69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结论（800字）</w:t>
      </w:r>
      <w:bookmarkEnd w:id="16"/>
    </w:p>
    <w:p w14:paraId="6205BA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分5-8分：你的灵魂伴侣型爱情共鸣度较低，属于务实型恋爱者。在你看来，爱情的核心是生活的舒适与安稳，精神共鸣只是可有可无的点缀。你更注重伴侣的生活习惯、物质条件等现实因素，对于深层的精神沟通和灵魂共鸣缺乏需求和兴趣。你认为只要双方相处舒适、很少产生矛盾，就是一段好的爱情。这种恋爱观让你的感情关系更加稳定务实，很少会因为抽象的精神问题而产生矛盾。但需要注意的是，长期缺乏精神共鸣的感情可能会让你感到内心孤独，难以实现真正的情感满足。建议你适当尝试与伴侣进行深度沟通，分享自己的内心想法，也尝试理解对方的精神追求，或许能让感情达到更高的契合度。</w:t>
      </w:r>
    </w:p>
    <w:p w14:paraId="1D4BE5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分9-12分：你的灵魂伴侣型爱情共鸣度中等，属于平衡适配型恋爱者。你既重视生活的舒适与物质基础，也不忽视精神共鸣的重要性。你认为好的爱情需要一定的精神沟通来增进了解，但不会将精神共鸣作为感情的核心。你会偶尔与伴侣讨论深层话题，分享自己的内心想法，也会尊重对方的精神追求。当双方在精神追求上存在差异时，你会选择回避冲突，尊重彼此的不同。这种恋爱观让你的感情关系既稳定又有一定的情感深度，能够在务实与精神需求之间找到较好的平衡。需要注意的是，要主动增加与伴侣的深度沟通频率，不要因为害怕冲突而回避精神层面的话题，通过沟通加深彼此的精神联结。</w:t>
      </w:r>
    </w:p>
    <w:p w14:paraId="78EEF3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分13-16分：你的灵魂伴侣型爱情共鸣度较高，属于精神契合型恋爱者。你将精神共鸣视为爱情的核心，认为真正的爱情需要双方在灵魂层面的相互理解与认同。你会经常与伴侣进行深度沟通，讨论人生意义、精神追求等深层话题，希望通过沟通实现灵魂的共鸣。当分享自己的小众爱好或深层想法时，你渴望得到伴侣的理解与共鸣，甚至希望对方能参与其中。你认为精神共鸣比物质条件更重要，能够支撑爱情长久发展。这种恋爱观让你的感情关系具有深厚的情感深度，双方能够在精神层面相互滋养、共同成长。但需要注意的是，不要过度忽视物质条件的重要性，毕竟爱情也需要一定的现实基础。同时，要尊重伴侣的精神独立性，不要要求对方与自己完全达成精神共识。</w:t>
      </w:r>
    </w:p>
    <w:p w14:paraId="160774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分17-20分：你的灵魂伴侣型爱情共鸣度极高，属于极致灵魂追求型恋爱者。在你眼中，精神共鸣是爱情的唯一核心，没有灵魂共鸣的感情就不是真正的爱情。你将寻找灵魂伴侣作为恋爱的唯一目标，极度重视双方在精神层面的契合度，对于物质条件等现实因素毫不在意。你会频繁地与伴侣进行深度沟通，希望双方在所有精神追求上都能达成共鸣。当发现双方在精神层面存在差异时，你会努力寻找共鸣点，甚至会试图改变对方的想法。这种恋爱观让你对爱情有着极高的纯度要求，能够找到真正契合的灵魂伴侣会让你获得极致的情感满足。但需要警惕的是，过于理想化的精神追求可能会让你脱离现实，难以找到符合要求的伴侣，也可能让现有的感情因为过高的精神期待而产生矛盾。</w:t>
      </w:r>
    </w:p>
    <w:p w14:paraId="00C86B9C">
      <w:pPr>
        <w:spacing w:before="380" w:after="140" w:line="288" w:lineRule="auto"/>
        <w:ind w:left="0"/>
        <w:jc w:val="left"/>
        <w:outlineLvl w:val="0"/>
      </w:pPr>
      <w:bookmarkStart w:id="17" w:name="heading_17"/>
      <w:r>
        <w:rPr>
          <w:rFonts w:ascii="Arial" w:hAnsi="Arial" w:eastAsia="等线" w:cs="Arial"/>
          <w:b/>
          <w:sz w:val="36"/>
        </w:rPr>
        <w:t>第九套：冲突解决型爱情包容力测评</w:t>
      </w:r>
      <w:bookmarkEnd w:id="17"/>
    </w:p>
    <w:p w14:paraId="54A995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（选项分值：A=1分，B=2分，C=3分，D=4分）</w:t>
      </w:r>
    </w:p>
    <w:p w14:paraId="55C2D98D">
      <w:pPr>
        <w:numPr>
          <w:ilvl w:val="0"/>
          <w:numId w:val="2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当你与伴侣因为生活琐事发生争吵时，你会？</w:t>
      </w:r>
    </w:p>
    <w:p w14:paraId="4F80F0D2">
      <w:pPr>
        <w:numPr>
          <w:ilvl w:val="0"/>
          <w:numId w:val="2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据理力争，一定要分出对错</w:t>
      </w:r>
    </w:p>
    <w:p w14:paraId="417B6121">
      <w:pPr>
        <w:numPr>
          <w:ilvl w:val="0"/>
          <w:numId w:val="2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情绪激动，说出伤害对方的话</w:t>
      </w:r>
    </w:p>
    <w:p w14:paraId="519BB380">
      <w:pPr>
        <w:numPr>
          <w:ilvl w:val="0"/>
          <w:numId w:val="2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暂时冷静，等情绪平复后再沟通</w:t>
      </w:r>
    </w:p>
    <w:p w14:paraId="0CD56C9B">
      <w:pPr>
        <w:numPr>
          <w:ilvl w:val="0"/>
          <w:numId w:val="2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主动让步，先安抚对方情绪再解决问题</w:t>
      </w:r>
    </w:p>
    <w:p w14:paraId="1BDFF431">
      <w:pPr>
        <w:numPr>
          <w:ilvl w:val="0"/>
          <w:numId w:val="2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当伴侣无意中伤害了你的感情，你会？</w:t>
      </w:r>
    </w:p>
    <w:p w14:paraId="3F5696A5">
      <w:pPr>
        <w:numPr>
          <w:ilvl w:val="0"/>
          <w:numId w:val="2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怀恨在心，不再主动理对方</w:t>
      </w:r>
    </w:p>
    <w:p w14:paraId="528A849D">
      <w:pPr>
        <w:numPr>
          <w:ilvl w:val="0"/>
          <w:numId w:val="2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直接指责对方，要求对方道歉</w:t>
      </w:r>
    </w:p>
    <w:p w14:paraId="64C8E446">
      <w:pPr>
        <w:numPr>
          <w:ilvl w:val="0"/>
          <w:numId w:val="2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委婉地告诉对方自己的感受，希望对方理解</w:t>
      </w:r>
    </w:p>
    <w:p w14:paraId="474E2AD6">
      <w:pPr>
        <w:numPr>
          <w:ilvl w:val="0"/>
          <w:numId w:val="2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先理解对方可能是无心之失，再慢慢沟通</w:t>
      </w:r>
    </w:p>
    <w:p w14:paraId="7FB8EFCB">
      <w:pPr>
        <w:numPr>
          <w:ilvl w:val="0"/>
          <w:numId w:val="2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你认为爱情中的冲突应该如何解决？</w:t>
      </w:r>
    </w:p>
    <w:p w14:paraId="45915D19">
      <w:pPr>
        <w:numPr>
          <w:ilvl w:val="0"/>
          <w:numId w:val="2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谁有理听谁的，没必要妥协</w:t>
      </w:r>
    </w:p>
    <w:p w14:paraId="7F911C35">
      <w:pPr>
        <w:numPr>
          <w:ilvl w:val="0"/>
          <w:numId w:val="2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尽量回避冲突，避免争吵</w:t>
      </w:r>
    </w:p>
    <w:p w14:paraId="337FEC39">
      <w:pPr>
        <w:numPr>
          <w:ilvl w:val="0"/>
          <w:numId w:val="2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双方各退一步，寻求折中方案</w:t>
      </w:r>
    </w:p>
    <w:p w14:paraId="7CBA8ED1">
      <w:pPr>
        <w:numPr>
          <w:ilvl w:val="0"/>
          <w:numId w:val="2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优先考虑对方感受，共同协商解决</w:t>
      </w:r>
    </w:p>
    <w:p w14:paraId="6CBA4F63">
      <w:pPr>
        <w:numPr>
          <w:ilvl w:val="0"/>
          <w:numId w:val="2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当你发现是自己的错误导致了矛盾，你会？</w:t>
      </w:r>
    </w:p>
    <w:p w14:paraId="0D3CF407">
      <w:pPr>
        <w:numPr>
          <w:ilvl w:val="0"/>
          <w:numId w:val="2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拒不承认，找借口推脱责任</w:t>
      </w:r>
    </w:p>
    <w:p w14:paraId="7AF5E4EF">
      <w:pPr>
        <w:numPr>
          <w:ilvl w:val="0"/>
          <w:numId w:val="2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不好意思直接道歉，用行动弥补</w:t>
      </w:r>
    </w:p>
    <w:p w14:paraId="0F214595">
      <w:pPr>
        <w:numPr>
          <w:ilvl w:val="0"/>
          <w:numId w:val="2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主动承认错误，真诚向对方道歉</w:t>
      </w:r>
    </w:p>
    <w:p w14:paraId="27F5520D">
      <w:pPr>
        <w:numPr>
          <w:ilvl w:val="0"/>
          <w:numId w:val="2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承认错误并反思，与对方约定避免再犯</w:t>
      </w:r>
    </w:p>
    <w:p w14:paraId="6E28A1DE">
      <w:pPr>
        <w:numPr>
          <w:ilvl w:val="0"/>
          <w:numId w:val="2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当伴侣的家人对你有误解，引发你与伴侣的冲突时，你会？</w:t>
      </w:r>
    </w:p>
    <w:p w14:paraId="2EE9FDE4">
      <w:pPr>
        <w:numPr>
          <w:ilvl w:val="0"/>
          <w:numId w:val="2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责怪伴侣不维护自己，与伴侣争吵</w:t>
      </w:r>
    </w:p>
    <w:p w14:paraId="0D410538">
      <w:pPr>
        <w:numPr>
          <w:ilvl w:val="0"/>
          <w:numId w:val="2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要求伴侣必须让家人向自己道歉</w:t>
      </w:r>
    </w:p>
    <w:p w14:paraId="6E3785AF">
      <w:pPr>
        <w:numPr>
          <w:ilvl w:val="0"/>
          <w:numId w:val="2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希望伴侣从中调解，解释清楚误会</w:t>
      </w:r>
    </w:p>
    <w:p w14:paraId="31AD8786">
      <w:pPr>
        <w:numPr>
          <w:ilvl w:val="0"/>
          <w:numId w:val="2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主动尝试与伴侣家人沟通，化解误解，同时理解伴侣的难处</w:t>
      </w:r>
    </w:p>
    <w:p w14:paraId="21A55BB1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结论（800字）</w:t>
      </w:r>
      <w:bookmarkEnd w:id="18"/>
    </w:p>
    <w:p w14:paraId="33C039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分5-8分：你的冲突解决型爱情包容力较低，属于强硬对抗型恋爱者。在面对爱情中的冲突时，你习惯用强硬的态度对抗，注重对错输赢，不懂得妥协和包容。遇到矛盾时，你容易情绪激动，甚至会说出伤害对方的话，事后也难以主动承认错误。这种处理方式会让感情中的矛盾不断积累，严重影响双方的情感联结，长期下去可能会让伴侣感到疲惫和委屈。建议你学会控制自己的情绪，明白爱情中没有绝对的对错，冲突的核心是解决问题而非分出胜负。尝试站在对方的角度思考问题，主动学习沟通技巧，用温和的方式表达自己的想法，学会包容对方的不足。</w:t>
      </w:r>
    </w:p>
    <w:p w14:paraId="2C52C7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分9-12分：你的冲突解决型爱情包容力中等，属于被动回避型恋爱者。你不喜欢感情中的冲突和争吵，遇到矛盾时会下意识地回避，或者选择用沉默、找借口等方式敷衍过去。你虽然不会主动激化矛盾，但也缺乏主动解决问题的意识和能力，容易让小矛盾逐渐升级为大问题。在面对自己的错误时，你有一定的认错意识，但缺乏真诚的反思和改进。这种处理方式会让感情中的问题悬而未决，影响双方的信任和默契。建议你勇敢面对感情中的冲突，主动与伴侣沟通自己的感受和想法，不要害怕表达不同意见。同时，要学会真诚地承认错误，积极寻找解决问题的方法，让冲突成为增进彼此了解的契机。</w:t>
      </w:r>
    </w:p>
    <w:p w14:paraId="38C6E8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分13-16分：你的冲突解决型爱情包容力较高，属于理性沟通型恋爱者。你能够理性看待爱情中的冲突，认为冲突是解决问题、增进了解的机会。遇到矛盾时，你会先控制自己的情绪，避免情绪激化，然后主动与伴侣沟通，倾听对方的想法和感受，寻求双方都能接受的折中方案。在发现自己的错误时，你会主动承认并反思，积极改进。这种处理方式能够有效化解感情中的矛盾，维护双方的信任和默契，让感情在沟通中不断升温。需要注意的是，在沟通过程中要注意方式方法，不要过于强势地表达自己的观点，要给予伴侣足够的尊重和理解，避免让对方感到被忽视。</w:t>
      </w:r>
    </w:p>
    <w:p w14:paraId="5C4461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分17-20分：你的冲突解决型爱情包容力极高，属于包容妥协型恋爱者。你拥有极强的包容心和同理心，在爱情中能够充分理解和尊重伴侣的感受，即使遇到冲突也会优先考虑对方的情绪。遇到矛盾时，你会主动让步，用温和、耐心的态度与伴侣沟通，不仅能够化解当前的问题，还能通过沟通加深彼此的情感联结。在面对自己的错误时，你会真诚道歉并深刻反思，与伴侣共同约定避免再犯。这种处理方式让感情关系更加和谐稳定，伴侣会感受到你的包容和爱护。但需要注意的是，不要过度妥协和退让，要坚守自己的底线和原则，避免因为过度包容而让自己受到伤害。同时，也要引导伴侣学会主动沟通和解决问题，避免单方面承担解决冲突的责任。</w:t>
      </w:r>
    </w:p>
    <w:p w14:paraId="72A374DC">
      <w:pPr>
        <w:spacing w:before="380" w:after="140" w:line="288" w:lineRule="auto"/>
        <w:ind w:left="0"/>
        <w:jc w:val="left"/>
        <w:outlineLvl w:val="0"/>
      </w:pPr>
      <w:bookmarkStart w:id="19" w:name="heading_19"/>
      <w:r>
        <w:rPr>
          <w:rFonts w:ascii="Arial" w:hAnsi="Arial" w:eastAsia="等线" w:cs="Arial"/>
          <w:b/>
          <w:sz w:val="36"/>
        </w:rPr>
        <w:t>第十套：付出型爱情平衡度测评</w:t>
      </w:r>
      <w:bookmarkEnd w:id="19"/>
    </w:p>
    <w:p w14:paraId="7A11DF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（选项分值：A=1分，B=2分，C=3分，D=4分）</w:t>
      </w:r>
    </w:p>
    <w:p w14:paraId="7167BD78">
      <w:pPr>
        <w:numPr>
          <w:ilvl w:val="0"/>
          <w:numId w:val="2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当你为伴侣付出后，希望得到怎样的回报？</w:t>
      </w:r>
    </w:p>
    <w:p w14:paraId="77F07992">
      <w:pPr>
        <w:numPr>
          <w:ilvl w:val="0"/>
          <w:numId w:val="2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必须得到同等的回报，否则就觉得不公平</w:t>
      </w:r>
    </w:p>
    <w:p w14:paraId="39AD3DF9">
      <w:pPr>
        <w:numPr>
          <w:ilvl w:val="0"/>
          <w:numId w:val="2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希望得到对方的认可和感谢</w:t>
      </w:r>
    </w:p>
    <w:p w14:paraId="1B2543EB">
      <w:pPr>
        <w:numPr>
          <w:ilvl w:val="0"/>
          <w:numId w:val="2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只要对方开心就好，不需要刻意回报</w:t>
      </w:r>
    </w:p>
    <w:p w14:paraId="7B36C842">
      <w:pPr>
        <w:numPr>
          <w:ilvl w:val="0"/>
          <w:numId w:val="2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不期待任何回报，付出本身就是一种快乐</w:t>
      </w:r>
    </w:p>
    <w:p w14:paraId="34BCFE9A">
      <w:pPr>
        <w:numPr>
          <w:ilvl w:val="0"/>
          <w:numId w:val="2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你是否会为了满足伴侣的需求，牺牲自己的重要利益（如工作机会、个人爱好）？</w:t>
      </w:r>
    </w:p>
    <w:p w14:paraId="30382810">
      <w:pPr>
        <w:numPr>
          <w:ilvl w:val="0"/>
          <w:numId w:val="2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绝对不会，个人利益优先</w:t>
      </w:r>
    </w:p>
    <w:p w14:paraId="00A9CFD0">
      <w:pPr>
        <w:numPr>
          <w:ilvl w:val="0"/>
          <w:numId w:val="2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很少会，只有在特殊情况下才会考虑</w:t>
      </w:r>
    </w:p>
    <w:p w14:paraId="1944996D">
      <w:pPr>
        <w:numPr>
          <w:ilvl w:val="0"/>
          <w:numId w:val="2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会考虑，但会权衡利弊，尽量不影响自己的核心利益</w:t>
      </w:r>
    </w:p>
    <w:p w14:paraId="1EA2B5EF">
      <w:pPr>
        <w:numPr>
          <w:ilvl w:val="0"/>
          <w:numId w:val="2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会毫不犹豫地牺牲，只要能让伴侣满意</w:t>
      </w:r>
    </w:p>
    <w:p w14:paraId="68DF3381">
      <w:pPr>
        <w:numPr>
          <w:ilvl w:val="0"/>
          <w:numId w:val="2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你认为爱情中的付出应该是怎样的？</w:t>
      </w:r>
    </w:p>
    <w:p w14:paraId="44015181">
      <w:pPr>
        <w:numPr>
          <w:ilvl w:val="0"/>
          <w:numId w:val="2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付出多少就该得到多少回报，保持对等</w:t>
      </w:r>
    </w:p>
    <w:p w14:paraId="0EE75BB0">
      <w:pPr>
        <w:numPr>
          <w:ilvl w:val="0"/>
          <w:numId w:val="2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尽量多为对方付出，希望对方也能多为自己付出</w:t>
      </w:r>
    </w:p>
    <w:p w14:paraId="2D5D6BD8">
      <w:pPr>
        <w:numPr>
          <w:ilvl w:val="0"/>
          <w:numId w:val="2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根据对方的付出程度调整自己的付出，保持平衡</w:t>
      </w:r>
    </w:p>
    <w:p w14:paraId="22FB3B4C">
      <w:pPr>
        <w:numPr>
          <w:ilvl w:val="0"/>
          <w:numId w:val="2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真诚地为对方付出，不刻意计较多少</w:t>
      </w:r>
    </w:p>
    <w:p w14:paraId="6C0EB55D">
      <w:pPr>
        <w:numPr>
          <w:ilvl w:val="0"/>
          <w:numId w:val="2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当你发现自己的付出远大于伴侣的付出时，你会？</w:t>
      </w:r>
    </w:p>
    <w:p w14:paraId="6D99ECD8">
      <w:pPr>
        <w:numPr>
          <w:ilvl w:val="0"/>
          <w:numId w:val="2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立刻停止付出，要求对方增加付出</w:t>
      </w:r>
    </w:p>
    <w:p w14:paraId="2F1A38B3">
      <w:pPr>
        <w:numPr>
          <w:ilvl w:val="0"/>
          <w:numId w:val="2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感到委屈，向对方抱怨不公平</w:t>
      </w:r>
    </w:p>
    <w:p w14:paraId="7FE905B9">
      <w:pPr>
        <w:numPr>
          <w:ilvl w:val="0"/>
          <w:numId w:val="2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与对方沟通，了解对方的想法，调整付出节奏</w:t>
      </w:r>
    </w:p>
    <w:p w14:paraId="19074FF2">
      <w:pPr>
        <w:numPr>
          <w:ilvl w:val="0"/>
          <w:numId w:val="2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继续保持付出，相信对方会感受到并有所回应</w:t>
      </w:r>
    </w:p>
    <w:p w14:paraId="7FFCC7AC">
      <w:pPr>
        <w:numPr>
          <w:ilvl w:val="0"/>
          <w:numId w:val="2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你是否会在付出的同时，关注自己的需求？</w:t>
      </w:r>
    </w:p>
    <w:p w14:paraId="31846A88">
      <w:pPr>
        <w:numPr>
          <w:ilvl w:val="0"/>
          <w:numId w:val="2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会，始终把自己的需求放在首位</w:t>
      </w:r>
    </w:p>
    <w:p w14:paraId="78723F9B">
      <w:pPr>
        <w:numPr>
          <w:ilvl w:val="0"/>
          <w:numId w:val="2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偶尔会，但更多时候会优先考虑对方的需求</w:t>
      </w:r>
    </w:p>
    <w:p w14:paraId="0932F347">
      <w:pPr>
        <w:numPr>
          <w:ilvl w:val="0"/>
          <w:numId w:val="2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会，在为对方付出的同时，也会向对方表达自己的需求</w:t>
      </w:r>
    </w:p>
    <w:p w14:paraId="7587BE54">
      <w:pPr>
        <w:numPr>
          <w:ilvl w:val="0"/>
          <w:numId w:val="2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很少会，习惯优先满足对方的需求，忽略自己的感受</w:t>
      </w:r>
    </w:p>
    <w:p w14:paraId="3A3A31FD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结论（800字）</w:t>
      </w:r>
      <w:bookmarkEnd w:id="20"/>
    </w:p>
    <w:p w14:paraId="257263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分5-8分：你的付出型爱情平衡度较低，属于功利计较型恋爱者。在爱情中，你将付出与回报紧密挂钩，认为付出多少就应该得到多少回报，一旦觉得回报不对等，就会感到不公平。你习惯把自己的利益放在首位，很少会为了伴侣牺牲自己的重要利益，在付出时也会时刻计较得失。这种恋爱观会让感情变得功利，缺乏真诚的情感联结，容易让伴侣感到你不够真心，只是在进行一场“利益交换”。建议你放下对回报的过度计较，明白爱情中的付出是自愿的、真诚的，而非一场交易。尝试用心感受伴侣的付出，多关注彼此的情感需求，而非单纯的利益平衡，让付出成为增进感情的纽带而非负担。</w:t>
      </w:r>
    </w:p>
    <w:p w14:paraId="11ADE6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分9-12分：你的付出型爱情平衡度中等，属于被动付出型恋爱者。你愿意为伴侣付出，但也希望得到对方的认可和回报，当付出与回报不对等时，你会感到委屈和失落。你会在一定程度上考虑伴侣的需求，但不会轻易牺牲自己的核心利益，在付出时也会有所保留。你能够关注到自己的需求，但更多时候会优先考虑对方，容易在付出中忽略自己的感受。这种恋爱观让你在感情中处于被动地位，容易因为过度关注对方的态度而产生情绪波动。建议你学会主动表达自己的需求，不要总是被动地迎合伴侣，在为对方付出的同时，也要学会关爱自己。与伴侣坦诚沟通彼此对付出的期待，共同建立平衡的付出模式。</w:t>
      </w:r>
    </w:p>
    <w:p w14:paraId="19A2A7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分13-16分：你的付出型爱情平衡度较高，属于理性平衡型恋爱者。你能够以真诚的态度为伴侣付出，不刻意计较回报，但也会关注付出的平衡度。你会根据伴侣的付出程度调整自己的付出，避免出现单方面过度付出的情况。在为对方付出的同时，你也会关注自己的需求，敢于向伴侣表达自己的想法和感受。当发现付出不平衡时，你会通过沟通解决问题，而非抱怨或停止付出。这种恋爱观让感情关系更加健康稳定，双方能够在相互付出、相互关爱中共同成长。需要注意的是，在沟通关于付出的问题时，要注意语气和方式，避免让对方感到你在计较，而是让对方明白你希望建立一种平衡的、相互滋养的感情模式。</w:t>
      </w:r>
    </w:p>
    <w:p w14:paraId="0775AB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分17-20分：你的付出型爱情平衡度极高，属于无私奉献型恋爱者。你拥有极强的爱心和奉献精神，在爱情中愿意毫无保留地为伴侣付出，不期待任何回报，认为付出本身就是一种快乐。你会毫不犹豫地为了满足伴侣的需求牺牲自己的利益，习惯优先考虑对方的感受，常常忽略自己的需求。这种恋爱观让你能够给予伴侣极致的关爱和温暖，让伴侣感受到强烈的幸福。但需要警惕的是，过度的无私奉献可能会让你失去自我，也可能让伴侣产生依赖心理，甚至忽视你的付出和需求。建议你在为对方付出的同时，也要学会关爱自己，关注自己的情感需求和个人成长。不要一味地牺牲自己，要引导伴侣学会为你付出，建立一种相互付出、相互滋养的健康感情模式，避免单方面的付出让感情失衡。</w:t>
      </w:r>
      <w:bookmarkStart w:id="21" w:name="_GoBack"/>
      <w:bookmarkEnd w:id="21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86180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F3711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">
    <w:nsid w:val="825EC3C5"/>
    <w:multiLevelType w:val="singleLevel"/>
    <w:tmpl w:val="825EC3C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">
    <w:nsid w:val="845B5372"/>
    <w:multiLevelType w:val="singleLevel"/>
    <w:tmpl w:val="845B537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">
    <w:nsid w:val="8461FADE"/>
    <w:multiLevelType w:val="singleLevel"/>
    <w:tmpl w:val="8461FAD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84994F45"/>
    <w:multiLevelType w:val="singleLevel"/>
    <w:tmpl w:val="84994F4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">
    <w:nsid w:val="87B75F0A"/>
    <w:multiLevelType w:val="singleLevel"/>
    <w:tmpl w:val="87B75F0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">
    <w:nsid w:val="883B3669"/>
    <w:multiLevelType w:val="singleLevel"/>
    <w:tmpl w:val="883B366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">
    <w:nsid w:val="891523D9"/>
    <w:multiLevelType w:val="singleLevel"/>
    <w:tmpl w:val="891523D9"/>
    <w:lvl w:ilvl="0" w:tentative="0">
      <w:start w:val="24"/>
      <w:numFmt w:val="decimal"/>
      <w:lvlText w:val="%1."/>
      <w:lvlJc w:val="left"/>
      <w:rPr>
        <w:color w:val="3370FF"/>
      </w:rPr>
    </w:lvl>
  </w:abstractNum>
  <w:abstractNum w:abstractNumId="9">
    <w:nsid w:val="8CAEB125"/>
    <w:multiLevelType w:val="singleLevel"/>
    <w:tmpl w:val="8CAEB1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">
    <w:nsid w:val="9017BA21"/>
    <w:multiLevelType w:val="singleLevel"/>
    <w:tmpl w:val="9017BA21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11">
    <w:nsid w:val="91995D4F"/>
    <w:multiLevelType w:val="singleLevel"/>
    <w:tmpl w:val="91995D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">
    <w:nsid w:val="91B69C97"/>
    <w:multiLevelType w:val="singleLevel"/>
    <w:tmpl w:val="91B69C9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">
    <w:nsid w:val="9239341B"/>
    <w:multiLevelType w:val="singleLevel"/>
    <w:tmpl w:val="9239341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">
    <w:nsid w:val="9288B902"/>
    <w:multiLevelType w:val="singleLevel"/>
    <w:tmpl w:val="9288B90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">
    <w:nsid w:val="92C4F22A"/>
    <w:multiLevelType w:val="singleLevel"/>
    <w:tmpl w:val="92C4F22A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16">
    <w:nsid w:val="930EE254"/>
    <w:multiLevelType w:val="singleLevel"/>
    <w:tmpl w:val="930EE25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">
    <w:nsid w:val="9377BC45"/>
    <w:multiLevelType w:val="singleLevel"/>
    <w:tmpl w:val="9377BC4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">
    <w:nsid w:val="941D12A9"/>
    <w:multiLevelType w:val="singleLevel"/>
    <w:tmpl w:val="941D12A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">
    <w:nsid w:val="952530A5"/>
    <w:multiLevelType w:val="singleLevel"/>
    <w:tmpl w:val="952530A5"/>
    <w:lvl w:ilvl="0" w:tentative="0">
      <w:start w:val="20"/>
      <w:numFmt w:val="decimal"/>
      <w:lvlText w:val="%1."/>
      <w:lvlJc w:val="left"/>
      <w:rPr>
        <w:color w:val="3370FF"/>
      </w:rPr>
    </w:lvl>
  </w:abstractNum>
  <w:abstractNum w:abstractNumId="20">
    <w:nsid w:val="95E682A1"/>
    <w:multiLevelType w:val="singleLevel"/>
    <w:tmpl w:val="95E682A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">
    <w:nsid w:val="96E5236C"/>
    <w:multiLevelType w:val="singleLevel"/>
    <w:tmpl w:val="96E5236C"/>
    <w:lvl w:ilvl="0" w:tentative="0">
      <w:start w:val="22"/>
      <w:numFmt w:val="decimal"/>
      <w:lvlText w:val="%1."/>
      <w:lvlJc w:val="left"/>
      <w:rPr>
        <w:color w:val="3370FF"/>
      </w:rPr>
    </w:lvl>
  </w:abstractNum>
  <w:abstractNum w:abstractNumId="22">
    <w:nsid w:val="98CD717A"/>
    <w:multiLevelType w:val="singleLevel"/>
    <w:tmpl w:val="98CD717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">
    <w:nsid w:val="9ACF65A0"/>
    <w:multiLevelType w:val="singleLevel"/>
    <w:tmpl w:val="9ACF65A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">
    <w:nsid w:val="9B1F845E"/>
    <w:multiLevelType w:val="singleLevel"/>
    <w:tmpl w:val="9B1F845E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25">
    <w:nsid w:val="9C11E984"/>
    <w:multiLevelType w:val="singleLevel"/>
    <w:tmpl w:val="9C11E98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6">
    <w:nsid w:val="9C7198AA"/>
    <w:multiLevelType w:val="singleLevel"/>
    <w:tmpl w:val="9C7198A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7">
    <w:nsid w:val="9C8AC8EF"/>
    <w:multiLevelType w:val="singleLevel"/>
    <w:tmpl w:val="9C8AC8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8">
    <w:nsid w:val="9C919DE1"/>
    <w:multiLevelType w:val="singleLevel"/>
    <w:tmpl w:val="9C919DE1"/>
    <w:lvl w:ilvl="0" w:tentative="0">
      <w:start w:val="19"/>
      <w:numFmt w:val="decimal"/>
      <w:lvlText w:val="%1."/>
      <w:lvlJc w:val="left"/>
      <w:rPr>
        <w:color w:val="3370FF"/>
      </w:rPr>
    </w:lvl>
  </w:abstractNum>
  <w:abstractNum w:abstractNumId="29">
    <w:nsid w:val="9CD0C84A"/>
    <w:multiLevelType w:val="singleLevel"/>
    <w:tmpl w:val="9CD0C84A"/>
    <w:lvl w:ilvl="0" w:tentative="0">
      <w:start w:val="16"/>
      <w:numFmt w:val="decimal"/>
      <w:lvlText w:val="%1."/>
      <w:lvlJc w:val="left"/>
      <w:rPr>
        <w:color w:val="3370FF"/>
      </w:rPr>
    </w:lvl>
  </w:abstractNum>
  <w:abstractNum w:abstractNumId="30">
    <w:nsid w:val="9D5D7490"/>
    <w:multiLevelType w:val="singleLevel"/>
    <w:tmpl w:val="9D5D749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1">
    <w:nsid w:val="9D7EB8E6"/>
    <w:multiLevelType w:val="singleLevel"/>
    <w:tmpl w:val="9D7EB8E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2">
    <w:nsid w:val="9D9F4F4D"/>
    <w:multiLevelType w:val="singleLevel"/>
    <w:tmpl w:val="9D9F4F4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3">
    <w:nsid w:val="9DFC6F65"/>
    <w:multiLevelType w:val="singleLevel"/>
    <w:tmpl w:val="9DFC6F6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4">
    <w:nsid w:val="9F81B9F9"/>
    <w:multiLevelType w:val="singleLevel"/>
    <w:tmpl w:val="9F81B9F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5">
    <w:nsid w:val="9F91FE98"/>
    <w:multiLevelType w:val="singleLevel"/>
    <w:tmpl w:val="9F91FE98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36">
    <w:nsid w:val="A0C93552"/>
    <w:multiLevelType w:val="singleLevel"/>
    <w:tmpl w:val="A0C9355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7">
    <w:nsid w:val="A0F05207"/>
    <w:multiLevelType w:val="singleLevel"/>
    <w:tmpl w:val="A0F0520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8">
    <w:nsid w:val="A0F25EF7"/>
    <w:multiLevelType w:val="singleLevel"/>
    <w:tmpl w:val="A0F25EF7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9">
    <w:nsid w:val="A362769C"/>
    <w:multiLevelType w:val="singleLevel"/>
    <w:tmpl w:val="A362769C"/>
    <w:lvl w:ilvl="0" w:tentative="0">
      <w:start w:val="17"/>
      <w:numFmt w:val="decimal"/>
      <w:lvlText w:val="%1."/>
      <w:lvlJc w:val="left"/>
      <w:rPr>
        <w:color w:val="3370FF"/>
      </w:rPr>
    </w:lvl>
  </w:abstractNum>
  <w:abstractNum w:abstractNumId="40">
    <w:nsid w:val="A5435042"/>
    <w:multiLevelType w:val="singleLevel"/>
    <w:tmpl w:val="A5435042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1">
    <w:nsid w:val="A97D620A"/>
    <w:multiLevelType w:val="singleLevel"/>
    <w:tmpl w:val="A97D620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2">
    <w:nsid w:val="A9AC3AA7"/>
    <w:multiLevelType w:val="singleLevel"/>
    <w:tmpl w:val="A9AC3AA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3">
    <w:nsid w:val="AAF3F3FA"/>
    <w:multiLevelType w:val="singleLevel"/>
    <w:tmpl w:val="AAF3F3F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4">
    <w:nsid w:val="AC38AFEB"/>
    <w:multiLevelType w:val="singleLevel"/>
    <w:tmpl w:val="AC38AFEB"/>
    <w:lvl w:ilvl="0" w:tentative="0">
      <w:start w:val="23"/>
      <w:numFmt w:val="decimal"/>
      <w:lvlText w:val="%1."/>
      <w:lvlJc w:val="left"/>
      <w:rPr>
        <w:color w:val="3370FF"/>
      </w:rPr>
    </w:lvl>
  </w:abstractNum>
  <w:abstractNum w:abstractNumId="45">
    <w:nsid w:val="AD37AD84"/>
    <w:multiLevelType w:val="singleLevel"/>
    <w:tmpl w:val="AD37AD84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46">
    <w:nsid w:val="B0082E4F"/>
    <w:multiLevelType w:val="singleLevel"/>
    <w:tmpl w:val="B0082E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7">
    <w:nsid w:val="B08374AC"/>
    <w:multiLevelType w:val="singleLevel"/>
    <w:tmpl w:val="B08374A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8">
    <w:nsid w:val="B0ED9BEA"/>
    <w:multiLevelType w:val="singleLevel"/>
    <w:tmpl w:val="B0ED9BE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9">
    <w:nsid w:val="B0F1ACD9"/>
    <w:multiLevelType w:val="singleLevel"/>
    <w:tmpl w:val="B0F1ACD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0">
    <w:nsid w:val="B15ABE86"/>
    <w:multiLevelType w:val="singleLevel"/>
    <w:tmpl w:val="B15ABE86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51">
    <w:nsid w:val="B1CC6FF1"/>
    <w:multiLevelType w:val="singleLevel"/>
    <w:tmpl w:val="B1CC6FF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2">
    <w:nsid w:val="B23A94A9"/>
    <w:multiLevelType w:val="singleLevel"/>
    <w:tmpl w:val="B23A94A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3">
    <w:nsid w:val="B4E02BC3"/>
    <w:multiLevelType w:val="singleLevel"/>
    <w:tmpl w:val="B4E02BC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4">
    <w:nsid w:val="B53F3350"/>
    <w:multiLevelType w:val="singleLevel"/>
    <w:tmpl w:val="B53F335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5">
    <w:nsid w:val="B5601969"/>
    <w:multiLevelType w:val="singleLevel"/>
    <w:tmpl w:val="B560196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6">
    <w:nsid w:val="B5CF74F5"/>
    <w:multiLevelType w:val="singleLevel"/>
    <w:tmpl w:val="B5CF74F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7">
    <w:nsid w:val="B5E306ED"/>
    <w:multiLevelType w:val="singleLevel"/>
    <w:tmpl w:val="B5E306E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8">
    <w:nsid w:val="B88D21A8"/>
    <w:multiLevelType w:val="singleLevel"/>
    <w:tmpl w:val="B88D21A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9">
    <w:nsid w:val="B8CEF35B"/>
    <w:multiLevelType w:val="singleLevel"/>
    <w:tmpl w:val="B8CEF35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0">
    <w:nsid w:val="B99465BD"/>
    <w:multiLevelType w:val="singleLevel"/>
    <w:tmpl w:val="B99465B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1">
    <w:nsid w:val="BA550FDB"/>
    <w:multiLevelType w:val="singleLevel"/>
    <w:tmpl w:val="BA550FD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2">
    <w:nsid w:val="BB64CFA9"/>
    <w:multiLevelType w:val="singleLevel"/>
    <w:tmpl w:val="BB64CFA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3">
    <w:nsid w:val="BC837A95"/>
    <w:multiLevelType w:val="singleLevel"/>
    <w:tmpl w:val="BC837A9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4">
    <w:nsid w:val="BCECA0B4"/>
    <w:multiLevelType w:val="singleLevel"/>
    <w:tmpl w:val="BCECA0B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5">
    <w:nsid w:val="BDA1395C"/>
    <w:multiLevelType w:val="singleLevel"/>
    <w:tmpl w:val="BDA1395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6">
    <w:nsid w:val="BE8A4F4C"/>
    <w:multiLevelType w:val="singleLevel"/>
    <w:tmpl w:val="BE8A4F4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7">
    <w:nsid w:val="BE923771"/>
    <w:multiLevelType w:val="singleLevel"/>
    <w:tmpl w:val="BE92377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8">
    <w:nsid w:val="BF205925"/>
    <w:multiLevelType w:val="singleLevel"/>
    <w:tmpl w:val="BF2059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9">
    <w:nsid w:val="BF50FE6B"/>
    <w:multiLevelType w:val="singleLevel"/>
    <w:tmpl w:val="BF50FE6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0">
    <w:nsid w:val="C0283A65"/>
    <w:multiLevelType w:val="singleLevel"/>
    <w:tmpl w:val="C0283A6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1">
    <w:nsid w:val="C0915F4F"/>
    <w:multiLevelType w:val="singleLevel"/>
    <w:tmpl w:val="C0915F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2">
    <w:nsid w:val="C4E0D24A"/>
    <w:multiLevelType w:val="singleLevel"/>
    <w:tmpl w:val="C4E0D24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3">
    <w:nsid w:val="C4EA4DBF"/>
    <w:multiLevelType w:val="singleLevel"/>
    <w:tmpl w:val="C4EA4DBF"/>
    <w:lvl w:ilvl="0" w:tentative="0">
      <w:start w:val="19"/>
      <w:numFmt w:val="decimal"/>
      <w:lvlText w:val="%1."/>
      <w:lvlJc w:val="left"/>
      <w:rPr>
        <w:color w:val="3370FF"/>
      </w:rPr>
    </w:lvl>
  </w:abstractNum>
  <w:abstractNum w:abstractNumId="74">
    <w:nsid w:val="C560BE57"/>
    <w:multiLevelType w:val="singleLevel"/>
    <w:tmpl w:val="C560BE57"/>
    <w:lvl w:ilvl="0" w:tentative="0">
      <w:start w:val="25"/>
      <w:numFmt w:val="decimal"/>
      <w:lvlText w:val="%1."/>
      <w:lvlJc w:val="left"/>
      <w:rPr>
        <w:color w:val="3370FF"/>
      </w:rPr>
    </w:lvl>
  </w:abstractNum>
  <w:abstractNum w:abstractNumId="75">
    <w:nsid w:val="C8879AEF"/>
    <w:multiLevelType w:val="singleLevel"/>
    <w:tmpl w:val="C8879A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6">
    <w:nsid w:val="C90D1B09"/>
    <w:multiLevelType w:val="singleLevel"/>
    <w:tmpl w:val="C90D1B0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7">
    <w:nsid w:val="C9412743"/>
    <w:multiLevelType w:val="singleLevel"/>
    <w:tmpl w:val="C941274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8">
    <w:nsid w:val="C9C05784"/>
    <w:multiLevelType w:val="singleLevel"/>
    <w:tmpl w:val="C9C05784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79">
    <w:nsid w:val="CB0CECA5"/>
    <w:multiLevelType w:val="singleLevel"/>
    <w:tmpl w:val="CB0CECA5"/>
    <w:lvl w:ilvl="0" w:tentative="0">
      <w:start w:val="21"/>
      <w:numFmt w:val="decimal"/>
      <w:lvlText w:val="%1."/>
      <w:lvlJc w:val="left"/>
      <w:rPr>
        <w:color w:val="3370FF"/>
      </w:rPr>
    </w:lvl>
  </w:abstractNum>
  <w:abstractNum w:abstractNumId="80">
    <w:nsid w:val="CB94649F"/>
    <w:multiLevelType w:val="singleLevel"/>
    <w:tmpl w:val="CB94649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1">
    <w:nsid w:val="CD699D1D"/>
    <w:multiLevelType w:val="singleLevel"/>
    <w:tmpl w:val="CD699D1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2">
    <w:nsid w:val="CF092B84"/>
    <w:multiLevelType w:val="singleLevel"/>
    <w:tmpl w:val="CF092B8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3">
    <w:nsid w:val="D1EB1714"/>
    <w:multiLevelType w:val="singleLevel"/>
    <w:tmpl w:val="D1EB171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4">
    <w:nsid w:val="D5F12F34"/>
    <w:multiLevelType w:val="singleLevel"/>
    <w:tmpl w:val="D5F12F3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5">
    <w:nsid w:val="D7936317"/>
    <w:multiLevelType w:val="singleLevel"/>
    <w:tmpl w:val="D793631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6">
    <w:nsid w:val="D7D140E4"/>
    <w:multiLevelType w:val="singleLevel"/>
    <w:tmpl w:val="D7D140E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7">
    <w:nsid w:val="D7F9FE59"/>
    <w:multiLevelType w:val="singleLevel"/>
    <w:tmpl w:val="D7F9FE5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8">
    <w:nsid w:val="DAD3A854"/>
    <w:multiLevelType w:val="singleLevel"/>
    <w:tmpl w:val="DAD3A85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9">
    <w:nsid w:val="DAE62134"/>
    <w:multiLevelType w:val="singleLevel"/>
    <w:tmpl w:val="DAE6213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0">
    <w:nsid w:val="DAF63FD3"/>
    <w:multiLevelType w:val="singleLevel"/>
    <w:tmpl w:val="DAF63FD3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91">
    <w:nsid w:val="DCBA6B53"/>
    <w:multiLevelType w:val="singleLevel"/>
    <w:tmpl w:val="DCBA6B5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2">
    <w:nsid w:val="E0294EC7"/>
    <w:multiLevelType w:val="singleLevel"/>
    <w:tmpl w:val="E0294EC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3">
    <w:nsid w:val="E093A4B0"/>
    <w:multiLevelType w:val="singleLevel"/>
    <w:tmpl w:val="E093A4B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4">
    <w:nsid w:val="E43A772E"/>
    <w:multiLevelType w:val="singleLevel"/>
    <w:tmpl w:val="E43A772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5">
    <w:nsid w:val="E4D85DB5"/>
    <w:multiLevelType w:val="singleLevel"/>
    <w:tmpl w:val="E4D85DB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6">
    <w:nsid w:val="E504947C"/>
    <w:multiLevelType w:val="singleLevel"/>
    <w:tmpl w:val="E504947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7">
    <w:nsid w:val="E52D9448"/>
    <w:multiLevelType w:val="singleLevel"/>
    <w:tmpl w:val="E52D944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8">
    <w:nsid w:val="E6E98F67"/>
    <w:multiLevelType w:val="singleLevel"/>
    <w:tmpl w:val="E6E98F6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9">
    <w:nsid w:val="E7B27C5B"/>
    <w:multiLevelType w:val="singleLevel"/>
    <w:tmpl w:val="E7B27C5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0">
    <w:nsid w:val="E93EBC56"/>
    <w:multiLevelType w:val="singleLevel"/>
    <w:tmpl w:val="E93EBC5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1">
    <w:nsid w:val="EA28CC15"/>
    <w:multiLevelType w:val="singleLevel"/>
    <w:tmpl w:val="EA28CC1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2">
    <w:nsid w:val="EFCECDC7"/>
    <w:multiLevelType w:val="singleLevel"/>
    <w:tmpl w:val="EFCECDC7"/>
    <w:lvl w:ilvl="0" w:tentative="0">
      <w:start w:val="18"/>
      <w:numFmt w:val="decimal"/>
      <w:lvlText w:val="%1."/>
      <w:lvlJc w:val="left"/>
      <w:rPr>
        <w:color w:val="3370FF"/>
      </w:rPr>
    </w:lvl>
  </w:abstractNum>
  <w:abstractNum w:abstractNumId="103">
    <w:nsid w:val="F066642F"/>
    <w:multiLevelType w:val="singleLevel"/>
    <w:tmpl w:val="F066642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4">
    <w:nsid w:val="F0E89278"/>
    <w:multiLevelType w:val="singleLevel"/>
    <w:tmpl w:val="F0E8927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5">
    <w:nsid w:val="F1FCDEFA"/>
    <w:multiLevelType w:val="singleLevel"/>
    <w:tmpl w:val="F1FCDEFA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06">
    <w:nsid w:val="F237ACA1"/>
    <w:multiLevelType w:val="singleLevel"/>
    <w:tmpl w:val="F237ACA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07">
    <w:nsid w:val="F2A81E1A"/>
    <w:multiLevelType w:val="singleLevel"/>
    <w:tmpl w:val="F2A81E1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8">
    <w:nsid w:val="F30FC083"/>
    <w:multiLevelType w:val="singleLevel"/>
    <w:tmpl w:val="F30FC08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9">
    <w:nsid w:val="F3A33954"/>
    <w:multiLevelType w:val="singleLevel"/>
    <w:tmpl w:val="F3A3395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0">
    <w:nsid w:val="F411B296"/>
    <w:multiLevelType w:val="singleLevel"/>
    <w:tmpl w:val="F411B29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11">
    <w:nsid w:val="F46CCC20"/>
    <w:multiLevelType w:val="singleLevel"/>
    <w:tmpl w:val="F46CCC2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2">
    <w:nsid w:val="F4A942FE"/>
    <w:multiLevelType w:val="singleLevel"/>
    <w:tmpl w:val="F4A942F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3">
    <w:nsid w:val="F4B5D9F5"/>
    <w:multiLevelType w:val="singleLevel"/>
    <w:tmpl w:val="F4B5D9F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4">
    <w:nsid w:val="F585BF25"/>
    <w:multiLevelType w:val="singleLevel"/>
    <w:tmpl w:val="F585BF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5">
    <w:nsid w:val="F689643B"/>
    <w:multiLevelType w:val="singleLevel"/>
    <w:tmpl w:val="F689643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6">
    <w:nsid w:val="F7735DC9"/>
    <w:multiLevelType w:val="singleLevel"/>
    <w:tmpl w:val="F7735DC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7">
    <w:nsid w:val="F8949042"/>
    <w:multiLevelType w:val="singleLevel"/>
    <w:tmpl w:val="F8949042"/>
    <w:lvl w:ilvl="0" w:tentative="0">
      <w:start w:val="18"/>
      <w:numFmt w:val="decimal"/>
      <w:lvlText w:val="%1."/>
      <w:lvlJc w:val="left"/>
      <w:rPr>
        <w:color w:val="3370FF"/>
      </w:rPr>
    </w:lvl>
  </w:abstractNum>
  <w:abstractNum w:abstractNumId="118">
    <w:nsid w:val="F9718D3C"/>
    <w:multiLevelType w:val="singleLevel"/>
    <w:tmpl w:val="F9718D3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9">
    <w:nsid w:val="F97CED97"/>
    <w:multiLevelType w:val="singleLevel"/>
    <w:tmpl w:val="F97CED9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20">
    <w:nsid w:val="FCC85EE2"/>
    <w:multiLevelType w:val="singleLevel"/>
    <w:tmpl w:val="FCC85EE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1">
    <w:nsid w:val="FEC2EA36"/>
    <w:multiLevelType w:val="singleLevel"/>
    <w:tmpl w:val="FEC2EA3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2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3">
    <w:nsid w:val="01836A6D"/>
    <w:multiLevelType w:val="singleLevel"/>
    <w:tmpl w:val="01836A6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4">
    <w:nsid w:val="01D7E1C7"/>
    <w:multiLevelType w:val="singleLevel"/>
    <w:tmpl w:val="01D7E1C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5">
    <w:nsid w:val="0248C179"/>
    <w:multiLevelType w:val="singleLevel"/>
    <w:tmpl w:val="0248C1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6">
    <w:nsid w:val="0258E135"/>
    <w:multiLevelType w:val="singleLevel"/>
    <w:tmpl w:val="0258E135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127">
    <w:nsid w:val="025EB27A"/>
    <w:multiLevelType w:val="singleLevel"/>
    <w:tmpl w:val="025EB27A"/>
    <w:lvl w:ilvl="0" w:tentative="0">
      <w:start w:val="20"/>
      <w:numFmt w:val="decimal"/>
      <w:lvlText w:val="%1."/>
      <w:lvlJc w:val="left"/>
      <w:rPr>
        <w:color w:val="3370FF"/>
      </w:rPr>
    </w:lvl>
  </w:abstractNum>
  <w:abstractNum w:abstractNumId="128">
    <w:nsid w:val="03A63A41"/>
    <w:multiLevelType w:val="singleLevel"/>
    <w:tmpl w:val="03A63A4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9">
    <w:nsid w:val="03C240C0"/>
    <w:multiLevelType w:val="singleLevel"/>
    <w:tmpl w:val="03C240C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0">
    <w:nsid w:val="03D62ECE"/>
    <w:multiLevelType w:val="singleLevel"/>
    <w:tmpl w:val="03D62E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1">
    <w:nsid w:val="03EF4B97"/>
    <w:multiLevelType w:val="singleLevel"/>
    <w:tmpl w:val="03EF4B97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132">
    <w:nsid w:val="0709FD3E"/>
    <w:multiLevelType w:val="singleLevel"/>
    <w:tmpl w:val="0709FD3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3">
    <w:nsid w:val="07F2E950"/>
    <w:multiLevelType w:val="singleLevel"/>
    <w:tmpl w:val="07F2E950"/>
    <w:lvl w:ilvl="0" w:tentative="0">
      <w:start w:val="17"/>
      <w:numFmt w:val="decimal"/>
      <w:lvlText w:val="%1."/>
      <w:lvlJc w:val="left"/>
      <w:rPr>
        <w:color w:val="3370FF"/>
      </w:rPr>
    </w:lvl>
  </w:abstractNum>
  <w:abstractNum w:abstractNumId="134">
    <w:nsid w:val="07F5BCC3"/>
    <w:multiLevelType w:val="singleLevel"/>
    <w:tmpl w:val="07F5BCC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5">
    <w:nsid w:val="0C0E1E13"/>
    <w:multiLevelType w:val="singleLevel"/>
    <w:tmpl w:val="0C0E1E1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6">
    <w:nsid w:val="0CCB9E98"/>
    <w:multiLevelType w:val="singleLevel"/>
    <w:tmpl w:val="0CCB9E98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37">
    <w:nsid w:val="0CEF100B"/>
    <w:multiLevelType w:val="singleLevel"/>
    <w:tmpl w:val="0CEF100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8">
    <w:nsid w:val="0DC629B0"/>
    <w:multiLevelType w:val="singleLevel"/>
    <w:tmpl w:val="0DC629B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9">
    <w:nsid w:val="0E640482"/>
    <w:multiLevelType w:val="singleLevel"/>
    <w:tmpl w:val="0E64048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0">
    <w:nsid w:val="0F929F01"/>
    <w:multiLevelType w:val="singleLevel"/>
    <w:tmpl w:val="0F929F01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41">
    <w:nsid w:val="0F9F9CCA"/>
    <w:multiLevelType w:val="singleLevel"/>
    <w:tmpl w:val="0F9F9CC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2">
    <w:nsid w:val="10D591E5"/>
    <w:multiLevelType w:val="singleLevel"/>
    <w:tmpl w:val="10D591E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3">
    <w:nsid w:val="10F0DB0B"/>
    <w:multiLevelType w:val="singleLevel"/>
    <w:tmpl w:val="10F0DB0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4">
    <w:nsid w:val="12EADF99"/>
    <w:multiLevelType w:val="singleLevel"/>
    <w:tmpl w:val="12EADF9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45">
    <w:nsid w:val="13660E3F"/>
    <w:multiLevelType w:val="singleLevel"/>
    <w:tmpl w:val="13660E3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6">
    <w:nsid w:val="1450273B"/>
    <w:multiLevelType w:val="singleLevel"/>
    <w:tmpl w:val="1450273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7">
    <w:nsid w:val="1483906D"/>
    <w:multiLevelType w:val="singleLevel"/>
    <w:tmpl w:val="1483906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8">
    <w:nsid w:val="17371721"/>
    <w:multiLevelType w:val="singleLevel"/>
    <w:tmpl w:val="17371721"/>
    <w:lvl w:ilvl="0" w:tentative="0">
      <w:start w:val="22"/>
      <w:numFmt w:val="decimal"/>
      <w:lvlText w:val="%1."/>
      <w:lvlJc w:val="left"/>
      <w:rPr>
        <w:color w:val="3370FF"/>
      </w:rPr>
    </w:lvl>
  </w:abstractNum>
  <w:abstractNum w:abstractNumId="149">
    <w:nsid w:val="18F74015"/>
    <w:multiLevelType w:val="singleLevel"/>
    <w:tmpl w:val="18F7401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0">
    <w:nsid w:val="192B173A"/>
    <w:multiLevelType w:val="singleLevel"/>
    <w:tmpl w:val="192B173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51">
    <w:nsid w:val="1ACDE60F"/>
    <w:multiLevelType w:val="singleLevel"/>
    <w:tmpl w:val="1ACDE60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52">
    <w:nsid w:val="1AD50295"/>
    <w:multiLevelType w:val="singleLevel"/>
    <w:tmpl w:val="1AD5029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3">
    <w:nsid w:val="1B3FCE26"/>
    <w:multiLevelType w:val="singleLevel"/>
    <w:tmpl w:val="1B3FCE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4">
    <w:nsid w:val="1BCBBCF0"/>
    <w:multiLevelType w:val="singleLevel"/>
    <w:tmpl w:val="1BCBBCF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55">
    <w:nsid w:val="1C01D09A"/>
    <w:multiLevelType w:val="singleLevel"/>
    <w:tmpl w:val="1C01D09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6">
    <w:nsid w:val="1C257C7B"/>
    <w:multiLevelType w:val="singleLevel"/>
    <w:tmpl w:val="1C257C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7">
    <w:nsid w:val="1DEB737C"/>
    <w:multiLevelType w:val="singleLevel"/>
    <w:tmpl w:val="1DEB737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8">
    <w:nsid w:val="2007DCFD"/>
    <w:multiLevelType w:val="singleLevel"/>
    <w:tmpl w:val="2007DCF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9">
    <w:nsid w:val="21B3B1B1"/>
    <w:multiLevelType w:val="singleLevel"/>
    <w:tmpl w:val="21B3B1B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0">
    <w:nsid w:val="227C9188"/>
    <w:multiLevelType w:val="singleLevel"/>
    <w:tmpl w:val="227C918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1">
    <w:nsid w:val="23E97754"/>
    <w:multiLevelType w:val="singleLevel"/>
    <w:tmpl w:val="23E9775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2">
    <w:nsid w:val="243FCF68"/>
    <w:multiLevelType w:val="singleLevel"/>
    <w:tmpl w:val="243FCF6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3">
    <w:nsid w:val="2470EC97"/>
    <w:multiLevelType w:val="singleLevel"/>
    <w:tmpl w:val="2470EC9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64">
    <w:nsid w:val="251342A6"/>
    <w:multiLevelType w:val="singleLevel"/>
    <w:tmpl w:val="251342A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5">
    <w:nsid w:val="252BF6AB"/>
    <w:multiLevelType w:val="singleLevel"/>
    <w:tmpl w:val="252BF6A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6">
    <w:nsid w:val="25B654F3"/>
    <w:multiLevelType w:val="singleLevel"/>
    <w:tmpl w:val="25B654F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7">
    <w:nsid w:val="269945CE"/>
    <w:multiLevelType w:val="singleLevel"/>
    <w:tmpl w:val="269945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8">
    <w:nsid w:val="274D3D9B"/>
    <w:multiLevelType w:val="singleLevel"/>
    <w:tmpl w:val="274D3D9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9">
    <w:nsid w:val="2A8F537B"/>
    <w:multiLevelType w:val="singleLevel"/>
    <w:tmpl w:val="2A8F537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0">
    <w:nsid w:val="2B3F3F89"/>
    <w:multiLevelType w:val="singleLevel"/>
    <w:tmpl w:val="2B3F3F8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71">
    <w:nsid w:val="2C9424EE"/>
    <w:multiLevelType w:val="singleLevel"/>
    <w:tmpl w:val="2C9424EE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172">
    <w:nsid w:val="2F2D79CE"/>
    <w:multiLevelType w:val="singleLevel"/>
    <w:tmpl w:val="2F2D79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73">
    <w:nsid w:val="30A0AC00"/>
    <w:multiLevelType w:val="singleLevel"/>
    <w:tmpl w:val="30A0AC00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74">
    <w:nsid w:val="30FC5B15"/>
    <w:multiLevelType w:val="singleLevel"/>
    <w:tmpl w:val="30FC5B1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5">
    <w:nsid w:val="311F749C"/>
    <w:multiLevelType w:val="singleLevel"/>
    <w:tmpl w:val="311F749C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176">
    <w:nsid w:val="322D85CA"/>
    <w:multiLevelType w:val="singleLevel"/>
    <w:tmpl w:val="322D85C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7">
    <w:nsid w:val="3287CD95"/>
    <w:multiLevelType w:val="singleLevel"/>
    <w:tmpl w:val="3287CD9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78">
    <w:nsid w:val="329A4FD1"/>
    <w:multiLevelType w:val="singleLevel"/>
    <w:tmpl w:val="329A4FD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9">
    <w:nsid w:val="32A7AF2D"/>
    <w:multiLevelType w:val="singleLevel"/>
    <w:tmpl w:val="32A7AF2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0">
    <w:nsid w:val="333E8B90"/>
    <w:multiLevelType w:val="singleLevel"/>
    <w:tmpl w:val="333E8B9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1">
    <w:nsid w:val="35E83B33"/>
    <w:multiLevelType w:val="singleLevel"/>
    <w:tmpl w:val="35E83B3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2">
    <w:nsid w:val="35ECE9CB"/>
    <w:multiLevelType w:val="singleLevel"/>
    <w:tmpl w:val="35ECE9C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3">
    <w:nsid w:val="3664A4D1"/>
    <w:multiLevelType w:val="singleLevel"/>
    <w:tmpl w:val="3664A4D1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184">
    <w:nsid w:val="38EAC418"/>
    <w:multiLevelType w:val="singleLevel"/>
    <w:tmpl w:val="38EAC41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5">
    <w:nsid w:val="39A0D9AC"/>
    <w:multiLevelType w:val="singleLevel"/>
    <w:tmpl w:val="39A0D9A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6">
    <w:nsid w:val="3A7FBA26"/>
    <w:multiLevelType w:val="singleLevel"/>
    <w:tmpl w:val="3A7FBA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7">
    <w:nsid w:val="3B8127DF"/>
    <w:multiLevelType w:val="singleLevel"/>
    <w:tmpl w:val="3B8127D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8">
    <w:nsid w:val="3D950AF9"/>
    <w:multiLevelType w:val="singleLevel"/>
    <w:tmpl w:val="3D950AF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89">
    <w:nsid w:val="3FE315B6"/>
    <w:multiLevelType w:val="singleLevel"/>
    <w:tmpl w:val="3FE315B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0">
    <w:nsid w:val="408860E8"/>
    <w:multiLevelType w:val="singleLevel"/>
    <w:tmpl w:val="408860E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1">
    <w:nsid w:val="40B249F9"/>
    <w:multiLevelType w:val="singleLevel"/>
    <w:tmpl w:val="40B249F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92">
    <w:nsid w:val="40F245EA"/>
    <w:multiLevelType w:val="singleLevel"/>
    <w:tmpl w:val="40F245E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3">
    <w:nsid w:val="4258023A"/>
    <w:multiLevelType w:val="singleLevel"/>
    <w:tmpl w:val="4258023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4">
    <w:nsid w:val="429CD0B5"/>
    <w:multiLevelType w:val="singleLevel"/>
    <w:tmpl w:val="429CD0B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5">
    <w:nsid w:val="43D68054"/>
    <w:multiLevelType w:val="singleLevel"/>
    <w:tmpl w:val="43D68054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96">
    <w:nsid w:val="446EAEE1"/>
    <w:multiLevelType w:val="singleLevel"/>
    <w:tmpl w:val="446EAEE1"/>
    <w:lvl w:ilvl="0" w:tentative="0">
      <w:start w:val="24"/>
      <w:numFmt w:val="decimal"/>
      <w:lvlText w:val="%1."/>
      <w:lvlJc w:val="left"/>
      <w:rPr>
        <w:color w:val="3370FF"/>
      </w:rPr>
    </w:lvl>
  </w:abstractNum>
  <w:abstractNum w:abstractNumId="197">
    <w:nsid w:val="46A08BB8"/>
    <w:multiLevelType w:val="singleLevel"/>
    <w:tmpl w:val="46A08BB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8">
    <w:nsid w:val="4A51D704"/>
    <w:multiLevelType w:val="singleLevel"/>
    <w:tmpl w:val="4A51D70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9">
    <w:nsid w:val="4AD1D84F"/>
    <w:multiLevelType w:val="singleLevel"/>
    <w:tmpl w:val="4AD1D8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0">
    <w:nsid w:val="4C1BAE26"/>
    <w:multiLevelType w:val="singleLevel"/>
    <w:tmpl w:val="4C1BAE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1">
    <w:nsid w:val="4C3D7A74"/>
    <w:multiLevelType w:val="singleLevel"/>
    <w:tmpl w:val="4C3D7A7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2">
    <w:nsid w:val="4CD1E351"/>
    <w:multiLevelType w:val="singleLevel"/>
    <w:tmpl w:val="4CD1E35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3">
    <w:nsid w:val="4D4DC07F"/>
    <w:multiLevelType w:val="singleLevel"/>
    <w:tmpl w:val="4D4DC07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4">
    <w:nsid w:val="4D63189B"/>
    <w:multiLevelType w:val="singleLevel"/>
    <w:tmpl w:val="4D63189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5">
    <w:nsid w:val="4D94DA66"/>
    <w:multiLevelType w:val="singleLevel"/>
    <w:tmpl w:val="4D94DA6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06">
    <w:nsid w:val="4E709187"/>
    <w:multiLevelType w:val="singleLevel"/>
    <w:tmpl w:val="4E709187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207">
    <w:nsid w:val="4EA76503"/>
    <w:multiLevelType w:val="singleLevel"/>
    <w:tmpl w:val="4EA7650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8">
    <w:nsid w:val="4F00C6B4"/>
    <w:multiLevelType w:val="singleLevel"/>
    <w:tmpl w:val="4F00C6B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9">
    <w:nsid w:val="4FA7FC34"/>
    <w:multiLevelType w:val="singleLevel"/>
    <w:tmpl w:val="4FA7FC3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0">
    <w:nsid w:val="4FB438A5"/>
    <w:multiLevelType w:val="singleLevel"/>
    <w:tmpl w:val="4FB438A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1">
    <w:nsid w:val="51C4BC33"/>
    <w:multiLevelType w:val="singleLevel"/>
    <w:tmpl w:val="51C4BC3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2">
    <w:nsid w:val="54701CA1"/>
    <w:multiLevelType w:val="singleLevel"/>
    <w:tmpl w:val="54701CA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13">
    <w:nsid w:val="568750A4"/>
    <w:multiLevelType w:val="singleLevel"/>
    <w:tmpl w:val="568750A4"/>
    <w:lvl w:ilvl="0" w:tentative="0">
      <w:start w:val="23"/>
      <w:numFmt w:val="decimal"/>
      <w:lvlText w:val="%1."/>
      <w:lvlJc w:val="left"/>
      <w:rPr>
        <w:color w:val="3370FF"/>
      </w:rPr>
    </w:lvl>
  </w:abstractNum>
  <w:abstractNum w:abstractNumId="214">
    <w:nsid w:val="57DED440"/>
    <w:multiLevelType w:val="singleLevel"/>
    <w:tmpl w:val="57DED440"/>
    <w:lvl w:ilvl="0" w:tentative="0">
      <w:start w:val="21"/>
      <w:numFmt w:val="decimal"/>
      <w:lvlText w:val="%1."/>
      <w:lvlJc w:val="left"/>
      <w:rPr>
        <w:color w:val="3370FF"/>
      </w:rPr>
    </w:lvl>
  </w:abstractNum>
  <w:abstractNum w:abstractNumId="215">
    <w:nsid w:val="58765686"/>
    <w:multiLevelType w:val="singleLevel"/>
    <w:tmpl w:val="5876568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6">
    <w:nsid w:val="598DAF6D"/>
    <w:multiLevelType w:val="singleLevel"/>
    <w:tmpl w:val="598DAF6D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217">
    <w:nsid w:val="59ADCABA"/>
    <w:multiLevelType w:val="singleLevel"/>
    <w:tmpl w:val="59ADCAB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8">
    <w:nsid w:val="59EEFD2A"/>
    <w:multiLevelType w:val="singleLevel"/>
    <w:tmpl w:val="59EEFD2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9">
    <w:nsid w:val="5A241D34"/>
    <w:multiLevelType w:val="singleLevel"/>
    <w:tmpl w:val="5A241D3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20">
    <w:nsid w:val="5A8377A7"/>
    <w:multiLevelType w:val="singleLevel"/>
    <w:tmpl w:val="5A8377A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21">
    <w:nsid w:val="5E29AB5A"/>
    <w:multiLevelType w:val="singleLevel"/>
    <w:tmpl w:val="5E29AB5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22">
    <w:nsid w:val="5F098F1B"/>
    <w:multiLevelType w:val="singleLevel"/>
    <w:tmpl w:val="5F098F1B"/>
    <w:lvl w:ilvl="0" w:tentative="0">
      <w:start w:val="16"/>
      <w:numFmt w:val="decimal"/>
      <w:lvlText w:val="%1."/>
      <w:lvlJc w:val="left"/>
      <w:rPr>
        <w:color w:val="3370FF"/>
      </w:rPr>
    </w:lvl>
  </w:abstractNum>
  <w:abstractNum w:abstractNumId="223">
    <w:nsid w:val="5FCE4367"/>
    <w:multiLevelType w:val="singleLevel"/>
    <w:tmpl w:val="5FCE436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24">
    <w:nsid w:val="5FFFB1A7"/>
    <w:multiLevelType w:val="singleLevel"/>
    <w:tmpl w:val="5FFFB1A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25">
    <w:nsid w:val="60382F6E"/>
    <w:multiLevelType w:val="singleLevel"/>
    <w:tmpl w:val="60382F6E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26">
    <w:nsid w:val="610EFE5C"/>
    <w:multiLevelType w:val="singleLevel"/>
    <w:tmpl w:val="610EFE5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27">
    <w:nsid w:val="629F7852"/>
    <w:multiLevelType w:val="singleLevel"/>
    <w:tmpl w:val="629F785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28">
    <w:nsid w:val="63B12E74"/>
    <w:multiLevelType w:val="singleLevel"/>
    <w:tmpl w:val="63B12E7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29">
    <w:nsid w:val="64C0CB79"/>
    <w:multiLevelType w:val="singleLevel"/>
    <w:tmpl w:val="64C0CB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0">
    <w:nsid w:val="651422BE"/>
    <w:multiLevelType w:val="singleLevel"/>
    <w:tmpl w:val="651422B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1">
    <w:nsid w:val="659EB354"/>
    <w:multiLevelType w:val="singleLevel"/>
    <w:tmpl w:val="659EB35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32">
    <w:nsid w:val="65CD0074"/>
    <w:multiLevelType w:val="singleLevel"/>
    <w:tmpl w:val="65CD007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3">
    <w:nsid w:val="68B298F7"/>
    <w:multiLevelType w:val="singleLevel"/>
    <w:tmpl w:val="68B298F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4">
    <w:nsid w:val="6AFC2A1C"/>
    <w:multiLevelType w:val="singleLevel"/>
    <w:tmpl w:val="6AFC2A1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5">
    <w:nsid w:val="6C0BE2D1"/>
    <w:multiLevelType w:val="singleLevel"/>
    <w:tmpl w:val="6C0BE2D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6">
    <w:nsid w:val="6D423078"/>
    <w:multiLevelType w:val="singleLevel"/>
    <w:tmpl w:val="6D42307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37">
    <w:nsid w:val="700FDCEF"/>
    <w:multiLevelType w:val="singleLevel"/>
    <w:tmpl w:val="700FDC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8">
    <w:nsid w:val="70F95E71"/>
    <w:multiLevelType w:val="singleLevel"/>
    <w:tmpl w:val="70F95E7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39">
    <w:nsid w:val="72183CF9"/>
    <w:multiLevelType w:val="singleLevel"/>
    <w:tmpl w:val="72183CF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0">
    <w:nsid w:val="744F3566"/>
    <w:multiLevelType w:val="singleLevel"/>
    <w:tmpl w:val="744F356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1">
    <w:nsid w:val="7499D7B3"/>
    <w:multiLevelType w:val="singleLevel"/>
    <w:tmpl w:val="7499D7B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2">
    <w:nsid w:val="74C28B35"/>
    <w:multiLevelType w:val="singleLevel"/>
    <w:tmpl w:val="74C28B3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3">
    <w:nsid w:val="773C851D"/>
    <w:multiLevelType w:val="singleLevel"/>
    <w:tmpl w:val="773C851D"/>
    <w:lvl w:ilvl="0" w:tentative="0">
      <w:start w:val="25"/>
      <w:numFmt w:val="decimal"/>
      <w:lvlText w:val="%1."/>
      <w:lvlJc w:val="left"/>
      <w:rPr>
        <w:color w:val="3370FF"/>
      </w:rPr>
    </w:lvl>
  </w:abstractNum>
  <w:abstractNum w:abstractNumId="244">
    <w:nsid w:val="77633216"/>
    <w:multiLevelType w:val="singleLevel"/>
    <w:tmpl w:val="7763321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5">
    <w:nsid w:val="77ECEA79"/>
    <w:multiLevelType w:val="singleLevel"/>
    <w:tmpl w:val="77ECEA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46">
    <w:nsid w:val="79AA4FA4"/>
    <w:multiLevelType w:val="singleLevel"/>
    <w:tmpl w:val="79AA4FA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7">
    <w:nsid w:val="7B1E29B8"/>
    <w:multiLevelType w:val="singleLevel"/>
    <w:tmpl w:val="7B1E29B8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248">
    <w:nsid w:val="7C246926"/>
    <w:multiLevelType w:val="singleLevel"/>
    <w:tmpl w:val="7C2469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9">
    <w:nsid w:val="7DEC2089"/>
    <w:multiLevelType w:val="singleLevel"/>
    <w:tmpl w:val="7DEC2089"/>
    <w:lvl w:ilvl="0" w:tentative="0">
      <w:start w:val="0"/>
      <w:numFmt w:val="bullet"/>
      <w:lvlText w:val="￮"/>
      <w:lvlJc w:val="left"/>
      <w:rPr>
        <w:color w:val="3370FF"/>
      </w:rPr>
    </w:lvl>
  </w:abstractNum>
  <w:num w:numId="1">
    <w:abstractNumId w:val="122"/>
  </w:num>
  <w:num w:numId="2">
    <w:abstractNumId w:val="82"/>
  </w:num>
  <w:num w:numId="3">
    <w:abstractNumId w:val="217"/>
  </w:num>
  <w:num w:numId="4">
    <w:abstractNumId w:val="68"/>
  </w:num>
  <w:num w:numId="5">
    <w:abstractNumId w:val="57"/>
  </w:num>
  <w:num w:numId="6">
    <w:abstractNumId w:val="130"/>
  </w:num>
  <w:num w:numId="7">
    <w:abstractNumId w:val="166"/>
  </w:num>
  <w:num w:numId="8">
    <w:abstractNumId w:val="239"/>
  </w:num>
  <w:num w:numId="9">
    <w:abstractNumId w:val="125"/>
  </w:num>
  <w:num w:numId="10">
    <w:abstractNumId w:val="13"/>
  </w:num>
  <w:num w:numId="11">
    <w:abstractNumId w:val="169"/>
  </w:num>
  <w:num w:numId="12">
    <w:abstractNumId w:val="219"/>
  </w:num>
  <w:num w:numId="13">
    <w:abstractNumId w:val="75"/>
  </w:num>
  <w:num w:numId="14">
    <w:abstractNumId w:val="203"/>
  </w:num>
  <w:num w:numId="15">
    <w:abstractNumId w:val="113"/>
  </w:num>
  <w:num w:numId="16">
    <w:abstractNumId w:val="163"/>
  </w:num>
  <w:num w:numId="17">
    <w:abstractNumId w:val="91"/>
  </w:num>
  <w:num w:numId="18">
    <w:abstractNumId w:val="87"/>
  </w:num>
  <w:num w:numId="19">
    <w:abstractNumId w:val="27"/>
  </w:num>
  <w:num w:numId="20">
    <w:abstractNumId w:val="200"/>
  </w:num>
  <w:num w:numId="21">
    <w:abstractNumId w:val="225"/>
  </w:num>
  <w:num w:numId="22">
    <w:abstractNumId w:val="139"/>
  </w:num>
  <w:num w:numId="23">
    <w:abstractNumId w:val="197"/>
  </w:num>
  <w:num w:numId="24">
    <w:abstractNumId w:val="49"/>
  </w:num>
  <w:num w:numId="25">
    <w:abstractNumId w:val="248"/>
  </w:num>
  <w:num w:numId="26">
    <w:abstractNumId w:val="245"/>
  </w:num>
  <w:num w:numId="27">
    <w:abstractNumId w:val="67"/>
  </w:num>
  <w:num w:numId="28">
    <w:abstractNumId w:val="227"/>
  </w:num>
  <w:num w:numId="29">
    <w:abstractNumId w:val="14"/>
  </w:num>
  <w:num w:numId="30">
    <w:abstractNumId w:val="185"/>
  </w:num>
  <w:num w:numId="31">
    <w:abstractNumId w:val="4"/>
  </w:num>
  <w:num w:numId="32">
    <w:abstractNumId w:val="215"/>
  </w:num>
  <w:num w:numId="33">
    <w:abstractNumId w:val="249"/>
  </w:num>
  <w:num w:numId="34">
    <w:abstractNumId w:val="1"/>
  </w:num>
  <w:num w:numId="35">
    <w:abstractNumId w:val="162"/>
  </w:num>
  <w:num w:numId="36">
    <w:abstractNumId w:val="205"/>
  </w:num>
  <w:num w:numId="37">
    <w:abstractNumId w:val="116"/>
  </w:num>
  <w:num w:numId="38">
    <w:abstractNumId w:val="93"/>
  </w:num>
  <w:num w:numId="39">
    <w:abstractNumId w:val="174"/>
  </w:num>
  <w:num w:numId="40">
    <w:abstractNumId w:val="246"/>
  </w:num>
  <w:num w:numId="41">
    <w:abstractNumId w:val="62"/>
  </w:num>
  <w:num w:numId="42">
    <w:abstractNumId w:val="11"/>
  </w:num>
  <w:num w:numId="43">
    <w:abstractNumId w:val="59"/>
  </w:num>
  <w:num w:numId="44">
    <w:abstractNumId w:val="221"/>
  </w:num>
  <w:num w:numId="45">
    <w:abstractNumId w:val="3"/>
  </w:num>
  <w:num w:numId="46">
    <w:abstractNumId w:val="151"/>
  </w:num>
  <w:num w:numId="47">
    <w:abstractNumId w:val="9"/>
  </w:num>
  <w:num w:numId="48">
    <w:abstractNumId w:val="224"/>
  </w:num>
  <w:num w:numId="49">
    <w:abstractNumId w:val="242"/>
  </w:num>
  <w:num w:numId="50">
    <w:abstractNumId w:val="201"/>
  </w:num>
  <w:num w:numId="51">
    <w:abstractNumId w:val="176"/>
  </w:num>
  <w:num w:numId="52">
    <w:abstractNumId w:val="232"/>
  </w:num>
  <w:num w:numId="53">
    <w:abstractNumId w:val="132"/>
  </w:num>
  <w:num w:numId="54">
    <w:abstractNumId w:val="137"/>
  </w:num>
  <w:num w:numId="55">
    <w:abstractNumId w:val="86"/>
  </w:num>
  <w:num w:numId="56">
    <w:abstractNumId w:val="179"/>
  </w:num>
  <w:num w:numId="57">
    <w:abstractNumId w:val="156"/>
  </w:num>
  <w:num w:numId="58">
    <w:abstractNumId w:val="104"/>
  </w:num>
  <w:num w:numId="59">
    <w:abstractNumId w:val="161"/>
  </w:num>
  <w:num w:numId="60">
    <w:abstractNumId w:val="54"/>
  </w:num>
  <w:num w:numId="61">
    <w:abstractNumId w:val="191"/>
  </w:num>
  <w:num w:numId="62">
    <w:abstractNumId w:val="141"/>
  </w:num>
  <w:num w:numId="63">
    <w:abstractNumId w:val="181"/>
  </w:num>
  <w:num w:numId="64">
    <w:abstractNumId w:val="128"/>
  </w:num>
  <w:num w:numId="65">
    <w:abstractNumId w:val="71"/>
  </w:num>
  <w:num w:numId="66">
    <w:abstractNumId w:val="144"/>
  </w:num>
  <w:num w:numId="67">
    <w:abstractNumId w:val="52"/>
  </w:num>
  <w:num w:numId="68">
    <w:abstractNumId w:val="187"/>
  </w:num>
  <w:num w:numId="69">
    <w:abstractNumId w:val="37"/>
  </w:num>
  <w:num w:numId="70">
    <w:abstractNumId w:val="115"/>
  </w:num>
  <w:num w:numId="71">
    <w:abstractNumId w:val="173"/>
  </w:num>
  <w:num w:numId="72">
    <w:abstractNumId w:val="121"/>
  </w:num>
  <w:num w:numId="73">
    <w:abstractNumId w:val="149"/>
  </w:num>
  <w:num w:numId="74">
    <w:abstractNumId w:val="237"/>
  </w:num>
  <w:num w:numId="75">
    <w:abstractNumId w:val="96"/>
  </w:num>
  <w:num w:numId="76">
    <w:abstractNumId w:val="72"/>
  </w:num>
  <w:num w:numId="77">
    <w:abstractNumId w:val="36"/>
  </w:num>
  <w:num w:numId="78">
    <w:abstractNumId w:val="244"/>
  </w:num>
  <w:num w:numId="79">
    <w:abstractNumId w:val="88"/>
  </w:num>
  <w:num w:numId="80">
    <w:abstractNumId w:val="58"/>
  </w:num>
  <w:num w:numId="81">
    <w:abstractNumId w:val="172"/>
  </w:num>
  <w:num w:numId="82">
    <w:abstractNumId w:val="99"/>
  </w:num>
  <w:num w:numId="83">
    <w:abstractNumId w:val="23"/>
  </w:num>
  <w:num w:numId="84">
    <w:abstractNumId w:val="218"/>
  </w:num>
  <w:num w:numId="85">
    <w:abstractNumId w:val="65"/>
  </w:num>
  <w:num w:numId="86">
    <w:abstractNumId w:val="48"/>
  </w:num>
  <w:num w:numId="87">
    <w:abstractNumId w:val="17"/>
  </w:num>
  <w:num w:numId="88">
    <w:abstractNumId w:val="30"/>
  </w:num>
  <w:num w:numId="89">
    <w:abstractNumId w:val="43"/>
  </w:num>
  <w:num w:numId="90">
    <w:abstractNumId w:val="12"/>
  </w:num>
  <w:num w:numId="91">
    <w:abstractNumId w:val="154"/>
  </w:num>
  <w:num w:numId="92">
    <w:abstractNumId w:val="66"/>
  </w:num>
  <w:num w:numId="93">
    <w:abstractNumId w:val="146"/>
  </w:num>
  <w:num w:numId="94">
    <w:abstractNumId w:val="83"/>
  </w:num>
  <w:num w:numId="95">
    <w:abstractNumId w:val="233"/>
  </w:num>
  <w:num w:numId="96">
    <w:abstractNumId w:val="0"/>
  </w:num>
  <w:num w:numId="97">
    <w:abstractNumId w:val="64"/>
  </w:num>
  <w:num w:numId="98">
    <w:abstractNumId w:val="114"/>
  </w:num>
  <w:num w:numId="99">
    <w:abstractNumId w:val="202"/>
  </w:num>
  <w:num w:numId="100">
    <w:abstractNumId w:val="142"/>
  </w:num>
  <w:num w:numId="101">
    <w:abstractNumId w:val="25"/>
  </w:num>
  <w:num w:numId="102">
    <w:abstractNumId w:val="92"/>
  </w:num>
  <w:num w:numId="103">
    <w:abstractNumId w:val="152"/>
  </w:num>
  <w:num w:numId="104">
    <w:abstractNumId w:val="198"/>
  </w:num>
  <w:num w:numId="105">
    <w:abstractNumId w:val="42"/>
  </w:num>
  <w:num w:numId="106">
    <w:abstractNumId w:val="226"/>
  </w:num>
  <w:num w:numId="107">
    <w:abstractNumId w:val="2"/>
  </w:num>
  <w:num w:numId="108">
    <w:abstractNumId w:val="7"/>
  </w:num>
  <w:num w:numId="109">
    <w:abstractNumId w:val="123"/>
  </w:num>
  <w:num w:numId="110">
    <w:abstractNumId w:val="34"/>
  </w:num>
  <w:num w:numId="111">
    <w:abstractNumId w:val="69"/>
  </w:num>
  <w:num w:numId="112">
    <w:abstractNumId w:val="76"/>
  </w:num>
  <w:num w:numId="113">
    <w:abstractNumId w:val="112"/>
  </w:num>
  <w:num w:numId="114">
    <w:abstractNumId w:val="223"/>
  </w:num>
  <w:num w:numId="115">
    <w:abstractNumId w:val="109"/>
  </w:num>
  <w:num w:numId="116">
    <w:abstractNumId w:val="212"/>
  </w:num>
  <w:num w:numId="117">
    <w:abstractNumId w:val="159"/>
  </w:num>
  <w:num w:numId="118">
    <w:abstractNumId w:val="22"/>
  </w:num>
  <w:num w:numId="119">
    <w:abstractNumId w:val="129"/>
  </w:num>
  <w:num w:numId="120">
    <w:abstractNumId w:val="33"/>
  </w:num>
  <w:num w:numId="121">
    <w:abstractNumId w:val="170"/>
  </w:num>
  <w:num w:numId="122">
    <w:abstractNumId w:val="211"/>
  </w:num>
  <w:num w:numId="123">
    <w:abstractNumId w:val="81"/>
  </w:num>
  <w:num w:numId="124">
    <w:abstractNumId w:val="26"/>
  </w:num>
  <w:num w:numId="125">
    <w:abstractNumId w:val="164"/>
  </w:num>
  <w:num w:numId="126">
    <w:abstractNumId w:val="192"/>
  </w:num>
  <w:num w:numId="127">
    <w:abstractNumId w:val="143"/>
  </w:num>
  <w:num w:numId="128">
    <w:abstractNumId w:val="204"/>
  </w:num>
  <w:num w:numId="129">
    <w:abstractNumId w:val="210"/>
  </w:num>
  <w:num w:numId="130">
    <w:abstractNumId w:val="160"/>
  </w:num>
  <w:num w:numId="131">
    <w:abstractNumId w:val="97"/>
  </w:num>
  <w:num w:numId="132">
    <w:abstractNumId w:val="31"/>
  </w:num>
  <w:num w:numId="133">
    <w:abstractNumId w:val="186"/>
  </w:num>
  <w:num w:numId="134">
    <w:abstractNumId w:val="189"/>
  </w:num>
  <w:num w:numId="135">
    <w:abstractNumId w:val="138"/>
  </w:num>
  <w:num w:numId="136">
    <w:abstractNumId w:val="236"/>
  </w:num>
  <w:num w:numId="137">
    <w:abstractNumId w:val="94"/>
  </w:num>
  <w:num w:numId="138">
    <w:abstractNumId w:val="158"/>
  </w:num>
  <w:num w:numId="139">
    <w:abstractNumId w:val="135"/>
  </w:num>
  <w:num w:numId="140">
    <w:abstractNumId w:val="101"/>
  </w:num>
  <w:num w:numId="141">
    <w:abstractNumId w:val="106"/>
  </w:num>
  <w:num w:numId="142">
    <w:abstractNumId w:val="85"/>
  </w:num>
  <w:num w:numId="143">
    <w:abstractNumId w:val="193"/>
  </w:num>
  <w:num w:numId="144">
    <w:abstractNumId w:val="111"/>
  </w:num>
  <w:num w:numId="145">
    <w:abstractNumId w:val="20"/>
  </w:num>
  <w:num w:numId="146">
    <w:abstractNumId w:val="105"/>
  </w:num>
  <w:num w:numId="147">
    <w:abstractNumId w:val="124"/>
  </w:num>
  <w:num w:numId="148">
    <w:abstractNumId w:val="77"/>
  </w:num>
  <w:num w:numId="149">
    <w:abstractNumId w:val="184"/>
  </w:num>
  <w:num w:numId="150">
    <w:abstractNumId w:val="234"/>
  </w:num>
  <w:num w:numId="151">
    <w:abstractNumId w:val="89"/>
  </w:num>
  <w:num w:numId="152">
    <w:abstractNumId w:val="41"/>
  </w:num>
  <w:num w:numId="153">
    <w:abstractNumId w:val="6"/>
  </w:num>
  <w:num w:numId="154">
    <w:abstractNumId w:val="47"/>
  </w:num>
  <w:num w:numId="155">
    <w:abstractNumId w:val="134"/>
  </w:num>
  <w:num w:numId="156">
    <w:abstractNumId w:val="53"/>
  </w:num>
  <w:num w:numId="157">
    <w:abstractNumId w:val="107"/>
  </w:num>
  <w:num w:numId="158">
    <w:abstractNumId w:val="165"/>
  </w:num>
  <w:num w:numId="159">
    <w:abstractNumId w:val="199"/>
  </w:num>
  <w:num w:numId="160">
    <w:abstractNumId w:val="51"/>
  </w:num>
  <w:num w:numId="161">
    <w:abstractNumId w:val="188"/>
  </w:num>
  <w:num w:numId="162">
    <w:abstractNumId w:val="153"/>
  </w:num>
  <w:num w:numId="163">
    <w:abstractNumId w:val="147"/>
  </w:num>
  <w:num w:numId="164">
    <w:abstractNumId w:val="118"/>
  </w:num>
  <w:num w:numId="165">
    <w:abstractNumId w:val="182"/>
  </w:num>
  <w:num w:numId="166">
    <w:abstractNumId w:val="70"/>
  </w:num>
  <w:num w:numId="167">
    <w:abstractNumId w:val="209"/>
  </w:num>
  <w:num w:numId="168">
    <w:abstractNumId w:val="190"/>
  </w:num>
  <w:num w:numId="169">
    <w:abstractNumId w:val="168"/>
  </w:num>
  <w:num w:numId="170">
    <w:abstractNumId w:val="103"/>
  </w:num>
  <w:num w:numId="171">
    <w:abstractNumId w:val="40"/>
  </w:num>
  <w:num w:numId="172">
    <w:abstractNumId w:val="241"/>
  </w:num>
  <w:num w:numId="173">
    <w:abstractNumId w:val="167"/>
  </w:num>
  <w:num w:numId="174">
    <w:abstractNumId w:val="235"/>
  </w:num>
  <w:num w:numId="175">
    <w:abstractNumId w:val="18"/>
  </w:num>
  <w:num w:numId="176">
    <w:abstractNumId w:val="231"/>
  </w:num>
  <w:num w:numId="177">
    <w:abstractNumId w:val="80"/>
  </w:num>
  <w:num w:numId="178">
    <w:abstractNumId w:val="228"/>
  </w:num>
  <w:num w:numId="179">
    <w:abstractNumId w:val="178"/>
  </w:num>
  <w:num w:numId="180">
    <w:abstractNumId w:val="240"/>
  </w:num>
  <w:num w:numId="181">
    <w:abstractNumId w:val="238"/>
  </w:num>
  <w:num w:numId="182">
    <w:abstractNumId w:val="84"/>
  </w:num>
  <w:num w:numId="183">
    <w:abstractNumId w:val="108"/>
  </w:num>
  <w:num w:numId="184">
    <w:abstractNumId w:val="120"/>
  </w:num>
  <w:num w:numId="185">
    <w:abstractNumId w:val="16"/>
  </w:num>
  <w:num w:numId="186">
    <w:abstractNumId w:val="55"/>
  </w:num>
  <w:num w:numId="187">
    <w:abstractNumId w:val="194"/>
  </w:num>
  <w:num w:numId="188">
    <w:abstractNumId w:val="56"/>
  </w:num>
  <w:num w:numId="189">
    <w:abstractNumId w:val="229"/>
  </w:num>
  <w:num w:numId="190">
    <w:abstractNumId w:val="208"/>
  </w:num>
  <w:num w:numId="191">
    <w:abstractNumId w:val="220"/>
  </w:num>
  <w:num w:numId="192">
    <w:abstractNumId w:val="63"/>
  </w:num>
  <w:num w:numId="193">
    <w:abstractNumId w:val="180"/>
  </w:num>
  <w:num w:numId="194">
    <w:abstractNumId w:val="100"/>
  </w:num>
  <w:num w:numId="195">
    <w:abstractNumId w:val="155"/>
  </w:num>
  <w:num w:numId="196">
    <w:abstractNumId w:val="5"/>
  </w:num>
  <w:num w:numId="197">
    <w:abstractNumId w:val="46"/>
  </w:num>
  <w:num w:numId="198">
    <w:abstractNumId w:val="145"/>
  </w:num>
  <w:num w:numId="199">
    <w:abstractNumId w:val="207"/>
  </w:num>
  <w:num w:numId="200">
    <w:abstractNumId w:val="230"/>
  </w:num>
  <w:num w:numId="201">
    <w:abstractNumId w:val="60"/>
  </w:num>
  <w:num w:numId="202">
    <w:abstractNumId w:val="32"/>
  </w:num>
  <w:num w:numId="203">
    <w:abstractNumId w:val="150"/>
  </w:num>
  <w:num w:numId="204">
    <w:abstractNumId w:val="119"/>
  </w:num>
  <w:num w:numId="205">
    <w:abstractNumId w:val="61"/>
  </w:num>
  <w:num w:numId="206">
    <w:abstractNumId w:val="50"/>
  </w:num>
  <w:num w:numId="207">
    <w:abstractNumId w:val="136"/>
  </w:num>
  <w:num w:numId="208">
    <w:abstractNumId w:val="140"/>
  </w:num>
  <w:num w:numId="209">
    <w:abstractNumId w:val="183"/>
  </w:num>
  <w:num w:numId="210">
    <w:abstractNumId w:val="126"/>
  </w:num>
  <w:num w:numId="211">
    <w:abstractNumId w:val="24"/>
  </w:num>
  <w:num w:numId="212">
    <w:abstractNumId w:val="216"/>
  </w:num>
  <w:num w:numId="213">
    <w:abstractNumId w:val="35"/>
  </w:num>
  <w:num w:numId="214">
    <w:abstractNumId w:val="10"/>
  </w:num>
  <w:num w:numId="215">
    <w:abstractNumId w:val="206"/>
  </w:num>
  <w:num w:numId="216">
    <w:abstractNumId w:val="29"/>
  </w:num>
  <w:num w:numId="217">
    <w:abstractNumId w:val="133"/>
  </w:num>
  <w:num w:numId="218">
    <w:abstractNumId w:val="102"/>
  </w:num>
  <w:num w:numId="219">
    <w:abstractNumId w:val="28"/>
  </w:num>
  <w:num w:numId="220">
    <w:abstractNumId w:val="19"/>
  </w:num>
  <w:num w:numId="221">
    <w:abstractNumId w:val="79"/>
  </w:num>
  <w:num w:numId="222">
    <w:abstractNumId w:val="21"/>
  </w:num>
  <w:num w:numId="223">
    <w:abstractNumId w:val="44"/>
  </w:num>
  <w:num w:numId="224">
    <w:abstractNumId w:val="196"/>
  </w:num>
  <w:num w:numId="225">
    <w:abstractNumId w:val="74"/>
  </w:num>
  <w:num w:numId="226">
    <w:abstractNumId w:val="157"/>
  </w:num>
  <w:num w:numId="227">
    <w:abstractNumId w:val="95"/>
  </w:num>
  <w:num w:numId="228">
    <w:abstractNumId w:val="98"/>
  </w:num>
  <w:num w:numId="229">
    <w:abstractNumId w:val="177"/>
  </w:num>
  <w:num w:numId="230">
    <w:abstractNumId w:val="110"/>
  </w:num>
  <w:num w:numId="231">
    <w:abstractNumId w:val="38"/>
  </w:num>
  <w:num w:numId="232">
    <w:abstractNumId w:val="195"/>
  </w:num>
  <w:num w:numId="233">
    <w:abstractNumId w:val="78"/>
  </w:num>
  <w:num w:numId="234">
    <w:abstractNumId w:val="247"/>
  </w:num>
  <w:num w:numId="235">
    <w:abstractNumId w:val="90"/>
  </w:num>
  <w:num w:numId="236">
    <w:abstractNumId w:val="15"/>
  </w:num>
  <w:num w:numId="237">
    <w:abstractNumId w:val="175"/>
  </w:num>
  <w:num w:numId="238">
    <w:abstractNumId w:val="131"/>
  </w:num>
  <w:num w:numId="239">
    <w:abstractNumId w:val="171"/>
  </w:num>
  <w:num w:numId="240">
    <w:abstractNumId w:val="45"/>
  </w:num>
  <w:num w:numId="241">
    <w:abstractNumId w:val="222"/>
  </w:num>
  <w:num w:numId="242">
    <w:abstractNumId w:val="39"/>
  </w:num>
  <w:num w:numId="243">
    <w:abstractNumId w:val="117"/>
  </w:num>
  <w:num w:numId="244">
    <w:abstractNumId w:val="73"/>
  </w:num>
  <w:num w:numId="245">
    <w:abstractNumId w:val="127"/>
  </w:num>
  <w:num w:numId="246">
    <w:abstractNumId w:val="214"/>
  </w:num>
  <w:num w:numId="247">
    <w:abstractNumId w:val="148"/>
  </w:num>
  <w:num w:numId="248">
    <w:abstractNumId w:val="213"/>
  </w:num>
  <w:num w:numId="249">
    <w:abstractNumId w:val="8"/>
  </w:num>
  <w:num w:numId="250">
    <w:abstractNumId w:val="2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4D70B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20</Pages>
  <Words>10865</Words>
  <Characters>11201</Characters>
  <TotalTime>0</TotalTime>
  <ScaleCrop>false</ScaleCrop>
  <LinksUpToDate>false</LinksUpToDate>
  <CharactersWithSpaces>11656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2026-01-09T02:23:00Z</dcterms:created>
  <dc:creator>Apache POI</dc:creator>
  <cp:lastModifiedBy>渲染 别离</cp:lastModifiedBy>
  <dcterms:modified xsi:type="dcterms:W3CDTF">2026-01-09T02:37:27Z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eyJoZGlkIjoiMjgyMzlmNmI4NTE3MDQzZDk5YmM1YzA3OTk1N2VkMTYiLCJ1c2VySWQiOiI1ODEzOTQzMzIifQ==</vt:lpwstr>
  </property>
  <property fmtid="{D5CDD505-2E9C-101B-9397-08002B2CF9AE}" pid="3" name="KSOProductBuildVer">
    <vt:lpwstr>2052-12.1.0.24034</vt:lpwstr>
  </property>
  <property fmtid="{D5CDD505-2E9C-101B-9397-08002B2CF9AE}" pid="4" name="ICV">
    <vt:lpwstr>5AD55FD29BD24280B8EA12A787655DBC_12</vt:lpwstr>
  </property>
</Properties>
</file>